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ackground w:color="FFFFFF">
    <mc:AlternateContent>
      <mc:Choice Requires="v"/>
      <mc:Fallback>
        <w:drawing>
          <wp:inline distT="0" distB="0" distL="0" distR="0" wp14:anchorId="10CB589A" wp14:editId="6412CA95">
            <wp:extent cx="0" cy="0"/>
            <wp:effectExtent l="0" t="0" r="0" b="0"/>
            <wp:docPr id="1" name="Rectangle 1">
              <a:extLst xmlns:a="http://purl.oclc.org/ooxml/drawingml/main">
                <a:ext uri="{A998136B-4AC2-44c3-8CCF-79AB77ABDD1D}">
                  <a15:backgroundPr xmlns:a15="http://schemas.microsoft.com/office/drawing/2012/main" bwMode="auto" bwPure="auto" bwNormal="auto" targetScreenSize="800x600"/>
                </a:ext>
              </a:extLst>
            </wp:docPr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bodyPr/>
                </wp:wsp>
              </a:graphicData>
            </a:graphic>
          </wp:inline>
        </w:drawing>
      </mc:Fallback>
    </mc:AlternateContent>
  </w:background>
  <w:body>
    <w:p w:rsidR="00CD1928" w:rsidRPr="00D7698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36"/>
          <w:szCs w:val="36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36"/>
          <w:szCs w:val="36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36"/>
          <w:szCs w:val="36"/>
        </w:rPr>
      </w:pPr>
    </w:p>
    <w:p w:rsidR="00702A96" w:rsidRPr="00D7698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D76986">
        <w:rPr>
          <w:rFonts w:ascii="Times New Roman" w:eastAsia="黑体" w:hAnsi="Times New Roman" w:cs="Times New Roman"/>
          <w:sz w:val="36"/>
          <w:szCs w:val="36"/>
        </w:rPr>
        <w:t>哈尔滨工业大学</w:t>
      </w:r>
    </w:p>
    <w:p w:rsidR="00702A96" w:rsidRPr="00D76986" w:rsidRDefault="00702A96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36"/>
          <w:szCs w:val="36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36"/>
          <w:szCs w:val="36"/>
        </w:rPr>
      </w:pPr>
      <w:r w:rsidRPr="00D76986">
        <w:rPr>
          <w:rFonts w:ascii="Times New Roman" w:eastAsia="楷体_GB2312" w:hAnsi="Times New Roman" w:cs="Times New Roman"/>
          <w:b/>
          <w:sz w:val="36"/>
          <w:szCs w:val="36"/>
        </w:rPr>
        <w:t>计算机科学与技术学院</w:t>
      </w:r>
      <w:r w:rsidR="00702A96" w:rsidRPr="00D76986">
        <w:rPr>
          <w:rFonts w:ascii="Times New Roman" w:eastAsia="楷体_GB2312" w:hAnsi="Times New Roman" w:cs="Times New Roman"/>
          <w:b/>
          <w:sz w:val="36"/>
          <w:szCs w:val="36"/>
        </w:rPr>
        <w:t>/</w:t>
      </w:r>
      <w:r w:rsidR="00702A96" w:rsidRPr="00D76986">
        <w:rPr>
          <w:rFonts w:ascii="Times New Roman" w:eastAsia="楷体_GB2312" w:hAnsi="Times New Roman" w:cs="Times New Roman"/>
          <w:b/>
          <w:sz w:val="36"/>
          <w:szCs w:val="36"/>
        </w:rPr>
        <w:t>国家示范性软件学院</w:t>
      </w:r>
    </w:p>
    <w:p w:rsidR="00702A96" w:rsidRPr="00D7698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36"/>
          <w:szCs w:val="36"/>
        </w:rPr>
      </w:pPr>
      <w:r w:rsidRPr="00D76986">
        <w:rPr>
          <w:rFonts w:ascii="Times New Roman" w:eastAsia="楷体_GB2312" w:hAnsi="Times New Roman" w:cs="Times New Roman"/>
          <w:b/>
          <w:sz w:val="36"/>
          <w:szCs w:val="36"/>
        </w:rPr>
        <w:t>20</w:t>
      </w:r>
      <w:r w:rsidR="00726CF4" w:rsidRPr="00D76986">
        <w:rPr>
          <w:rFonts w:ascii="Times New Roman" w:eastAsia="楷体_GB2312" w:hAnsi="Times New Roman" w:cs="Times New Roman"/>
          <w:b/>
          <w:sz w:val="36"/>
          <w:szCs w:val="36"/>
        </w:rPr>
        <w:t>21</w:t>
      </w:r>
      <w:r w:rsidRPr="00D76986">
        <w:rPr>
          <w:rFonts w:ascii="Times New Roman" w:eastAsia="楷体_GB2312" w:hAnsi="Times New Roman" w:cs="Times New Roman"/>
          <w:b/>
          <w:sz w:val="36"/>
          <w:szCs w:val="36"/>
        </w:rPr>
        <w:t>年秋季学期</w:t>
      </w:r>
    </w:p>
    <w:p w:rsidR="00317FF7" w:rsidRPr="00D7698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36"/>
          <w:szCs w:val="36"/>
        </w:rPr>
      </w:pPr>
      <w:r w:rsidRPr="00D76986">
        <w:rPr>
          <w:rFonts w:ascii="Times New Roman" w:eastAsia="楷体_GB2312" w:hAnsi="Times New Roman" w:cs="Times New Roman"/>
          <w:b/>
          <w:sz w:val="36"/>
          <w:szCs w:val="36"/>
        </w:rPr>
        <w:t>《软件</w:t>
      </w:r>
      <w:r w:rsidR="00563A6E" w:rsidRPr="00D76986">
        <w:rPr>
          <w:rFonts w:ascii="Times New Roman" w:eastAsia="楷体_GB2312" w:hAnsi="Times New Roman" w:cs="Times New Roman"/>
          <w:b/>
          <w:sz w:val="36"/>
          <w:szCs w:val="36"/>
        </w:rPr>
        <w:t>过程与工具</w:t>
      </w:r>
      <w:r w:rsidRPr="00D76986">
        <w:rPr>
          <w:rFonts w:ascii="Times New Roman" w:eastAsia="楷体_GB2312" w:hAnsi="Times New Roman" w:cs="Times New Roman"/>
          <w:b/>
          <w:sz w:val="36"/>
          <w:szCs w:val="36"/>
        </w:rPr>
        <w:t>》</w:t>
      </w:r>
      <w:r w:rsidR="00317FF7" w:rsidRPr="00D76986">
        <w:rPr>
          <w:rFonts w:ascii="Times New Roman" w:eastAsia="楷体_GB2312" w:hAnsi="Times New Roman" w:cs="Times New Roman"/>
          <w:b/>
          <w:sz w:val="36"/>
          <w:szCs w:val="36"/>
        </w:rPr>
        <w:t>课程</w:t>
      </w:r>
    </w:p>
    <w:p w:rsidR="00317FF7" w:rsidRPr="00D76986" w:rsidRDefault="00317FF7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36"/>
          <w:szCs w:val="36"/>
        </w:rPr>
      </w:pPr>
    </w:p>
    <w:p w:rsidR="00CD1928" w:rsidRPr="00D76986" w:rsidRDefault="00317FF7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48"/>
          <w:szCs w:val="48"/>
        </w:rPr>
      </w:pPr>
      <w:r w:rsidRPr="00D76986">
        <w:rPr>
          <w:rFonts w:ascii="Times New Roman" w:eastAsia="楷体_GB2312" w:hAnsi="Times New Roman" w:cs="Times New Roman"/>
          <w:b/>
          <w:sz w:val="36"/>
          <w:szCs w:val="36"/>
        </w:rPr>
        <w:t>实验报告</w:t>
      </w:r>
    </w:p>
    <w:p w:rsidR="00317FF7" w:rsidRPr="00D76986" w:rsidRDefault="00317FF7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52"/>
          <w:szCs w:val="52"/>
        </w:rPr>
      </w:pPr>
    </w:p>
    <w:p w:rsidR="00CD1928" w:rsidRPr="00D76986" w:rsidRDefault="00A510CF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楷体_GB2312" w:hAnsi="Times New Roman" w:cs="Times New Roman"/>
          <w:b/>
          <w:sz w:val="36"/>
          <w:szCs w:val="36"/>
        </w:rPr>
      </w:pPr>
      <w:r w:rsidRPr="00D76986">
        <w:rPr>
          <w:rFonts w:ascii="Times New Roman" w:eastAsia="楷体_GB2312" w:hAnsi="Times New Roman" w:cs="Times New Roman"/>
          <w:b/>
          <w:sz w:val="36"/>
          <w:szCs w:val="36"/>
        </w:rPr>
        <w:t xml:space="preserve">Lab </w:t>
      </w:r>
      <w:r w:rsidR="00175A82" w:rsidRPr="00D76986">
        <w:rPr>
          <w:rFonts w:ascii="Times New Roman" w:eastAsia="楷体_GB2312" w:hAnsi="Times New Roman" w:cs="Times New Roman"/>
          <w:b/>
          <w:sz w:val="36"/>
          <w:szCs w:val="36"/>
        </w:rPr>
        <w:t>2</w:t>
      </w:r>
      <w:r w:rsidR="00AA5321" w:rsidRPr="00D76986">
        <w:rPr>
          <w:rFonts w:ascii="Times New Roman" w:eastAsia="楷体_GB2312" w:hAnsi="Times New Roman" w:cs="Times New Roman"/>
          <w:b/>
          <w:sz w:val="36"/>
          <w:szCs w:val="36"/>
        </w:rPr>
        <w:t>：</w:t>
      </w:r>
      <w:r w:rsidR="00175A82" w:rsidRPr="00D76986">
        <w:rPr>
          <w:rFonts w:ascii="Times New Roman" w:eastAsia="楷体_GB2312" w:hAnsi="Times New Roman" w:cs="Times New Roman"/>
          <w:b/>
          <w:sz w:val="36"/>
          <w:szCs w:val="36"/>
        </w:rPr>
        <w:t>配置管理工具</w:t>
      </w:r>
      <w:r w:rsidR="004A520C" w:rsidRPr="00D76986">
        <w:rPr>
          <w:rFonts w:ascii="Times New Roman" w:eastAsia="楷体_GB2312" w:hAnsi="Times New Roman" w:cs="Times New Roman"/>
          <w:b/>
          <w:sz w:val="36"/>
          <w:szCs w:val="36"/>
        </w:rPr>
        <w:t>Git</w:t>
      </w:r>
      <w:r w:rsidR="00175A82" w:rsidRPr="00D76986">
        <w:rPr>
          <w:rFonts w:ascii="Times New Roman" w:eastAsia="楷体_GB2312" w:hAnsi="Times New Roman" w:cs="Times New Roman"/>
          <w:b/>
          <w:sz w:val="36"/>
          <w:szCs w:val="36"/>
        </w:rPr>
        <w:t>实</w:t>
      </w:r>
      <w:r w:rsidR="00563A6E" w:rsidRPr="00D76986">
        <w:rPr>
          <w:rFonts w:ascii="Times New Roman" w:eastAsia="楷体_GB2312" w:hAnsi="Times New Roman" w:cs="Times New Roman"/>
          <w:b/>
          <w:sz w:val="36"/>
          <w:szCs w:val="36"/>
        </w:rPr>
        <w:t>践</w:t>
      </w: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491356" w:rsidRPr="00D76986" w:rsidRDefault="00491356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491356" w:rsidRPr="00D76986" w:rsidRDefault="00491356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491356" w:rsidRPr="00D76986" w:rsidRDefault="00491356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tbl>
      <w:tblPr>
        <w:tblW w:w="0pt" w:type="auto"/>
        <w:jc w:val="center"/>
        <w:tblLayout w:type="fixed"/>
        <w:tblLook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D76986" w:rsidTr="00317FF7">
        <w:trPr>
          <w:jc w:val="center"/>
        </w:trPr>
        <w:tc>
          <w:tcPr>
            <w:tcW w:w="70.20pt" w:type="dxa"/>
          </w:tcPr>
          <w:p w:rsidR="00491356" w:rsidRPr="00D76986" w:rsidRDefault="00491356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D76986">
              <w:rPr>
                <w:rFonts w:ascii="Times New Roman" w:hAnsi="Times New Roman" w:cs="Times New Roman"/>
                <w:b/>
                <w:szCs w:val="28"/>
              </w:rPr>
              <w:t>姓名</w:t>
            </w:r>
          </w:p>
        </w:tc>
        <w:tc>
          <w:tcPr>
            <w:tcW w:w="112.35pt" w:type="dxa"/>
          </w:tcPr>
          <w:p w:rsidR="00491356" w:rsidRPr="00D76986" w:rsidRDefault="00491356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D76986">
              <w:rPr>
                <w:rFonts w:ascii="Times New Roman" w:hAnsi="Times New Roman" w:cs="Times New Roman"/>
                <w:b/>
                <w:szCs w:val="28"/>
              </w:rPr>
              <w:t>学号</w:t>
            </w:r>
          </w:p>
        </w:tc>
        <w:tc>
          <w:tcPr>
            <w:tcW w:w="198.45pt" w:type="dxa"/>
          </w:tcPr>
          <w:p w:rsidR="00491356" w:rsidRPr="00D76986" w:rsidRDefault="00491356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ascii="Times New Roman" w:hAnsi="Times New Roman" w:cs="Times New Roman"/>
                <w:b/>
                <w:szCs w:val="28"/>
              </w:rPr>
            </w:pPr>
            <w:r w:rsidRPr="00D76986">
              <w:rPr>
                <w:rFonts w:ascii="Times New Roman" w:hAnsi="Times New Roman" w:cs="Times New Roman"/>
                <w:b/>
                <w:szCs w:val="28"/>
              </w:rPr>
              <w:t>联系方式</w:t>
            </w:r>
          </w:p>
        </w:tc>
      </w:tr>
      <w:tr w:rsidR="00491356" w:rsidRPr="00D76986" w:rsidTr="00317FF7">
        <w:trPr>
          <w:jc w:val="center"/>
        </w:trPr>
        <w:tc>
          <w:tcPr>
            <w:tcW w:w="70.20pt" w:type="dxa"/>
          </w:tcPr>
          <w:p w:rsidR="00491356" w:rsidRPr="00D76986" w:rsidRDefault="00397B65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D76986">
              <w:rPr>
                <w:rFonts w:ascii="Times New Roman" w:hAnsi="Times New Roman" w:cs="Times New Roman"/>
                <w:szCs w:val="28"/>
              </w:rPr>
              <w:t>傅浩东</w:t>
            </w:r>
          </w:p>
        </w:tc>
        <w:tc>
          <w:tcPr>
            <w:tcW w:w="112.35pt" w:type="dxa"/>
          </w:tcPr>
          <w:p w:rsidR="00491356" w:rsidRPr="00D76986" w:rsidRDefault="00397B65" w:rsidP="00317FF7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D76986">
              <w:rPr>
                <w:rFonts w:ascii="Times New Roman" w:hAnsi="Times New Roman" w:cs="Times New Roman"/>
                <w:szCs w:val="28"/>
              </w:rPr>
              <w:t>1190202105</w:t>
            </w:r>
          </w:p>
        </w:tc>
        <w:tc>
          <w:tcPr>
            <w:tcW w:w="198.45pt" w:type="dxa"/>
          </w:tcPr>
          <w:p w:rsidR="00491356" w:rsidRPr="00D76986" w:rsidRDefault="00397B65" w:rsidP="00B654D2">
            <w:pPr>
              <w:topLinePunct/>
              <w:adjustRightInd w:val="0"/>
              <w:snapToGrid w:val="0"/>
              <w:spacing w:line="15pt" w:lineRule="auto"/>
              <w:jc w:val="center"/>
              <w:rPr>
                <w:rFonts w:ascii="Times New Roman" w:hAnsi="Times New Roman" w:cs="Times New Roman"/>
                <w:szCs w:val="28"/>
              </w:rPr>
            </w:pPr>
            <w:r w:rsidRPr="00D76986">
              <w:rPr>
                <w:rFonts w:ascii="Times New Roman" w:hAnsi="Times New Roman" w:cs="Times New Roman"/>
                <w:szCs w:val="28"/>
              </w:rPr>
              <w:t>1190202105@stu.hit.edu.cn</w:t>
            </w:r>
          </w:p>
        </w:tc>
      </w:tr>
    </w:tbl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  <w:sectPr w:rsidR="00CD1928" w:rsidRPr="00D76986">
          <w:headerReference w:type="default" r:id="rId8"/>
          <w:footerReference w:type="even" r:id="rId9"/>
          <w:pgSz w:w="595.30pt" w:h="841.90pt"/>
          <w:pgMar w:top="72pt" w:right="90pt" w:bottom="72pt" w:left="90pt" w:header="42.55pt" w:footer="49.60pt" w:gutter="0pt"/>
          <w:pgNumType w:fmt="upperRoman" w:start="1"/>
          <w:cols w:space="36pt"/>
          <w:docGrid w:type="lines" w:linePitch="312"/>
        </w:sect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jc w:val="center"/>
        <w:rPr>
          <w:rFonts w:ascii="Times New Roman" w:eastAsia="黑体" w:hAnsi="Times New Roman" w:cs="Times New Roman"/>
          <w:sz w:val="32"/>
          <w:szCs w:val="32"/>
        </w:rPr>
      </w:pPr>
      <w:bookmarkStart w:id="0" w:name="_Toc258511372"/>
      <w:r w:rsidRPr="00D76986">
        <w:rPr>
          <w:rFonts w:ascii="Times New Roman" w:eastAsia="黑体" w:hAnsi="Times New Roman" w:cs="Times New Roman"/>
          <w:sz w:val="32"/>
          <w:szCs w:val="32"/>
        </w:rPr>
        <w:lastRenderedPageBreak/>
        <w:t>目</w:t>
      </w:r>
      <w:r w:rsidRPr="00D76986">
        <w:rPr>
          <w:rFonts w:ascii="Times New Roman" w:eastAsia="黑体" w:hAnsi="Times New Roman" w:cs="Times New Roman"/>
          <w:sz w:val="32"/>
          <w:szCs w:val="32"/>
        </w:rPr>
        <w:t xml:space="preserve">  </w:t>
      </w:r>
      <w:r w:rsidRPr="00D76986">
        <w:rPr>
          <w:rFonts w:ascii="Times New Roman" w:eastAsia="黑体" w:hAnsi="Times New Roman" w:cs="Times New Roman"/>
          <w:sz w:val="32"/>
          <w:szCs w:val="32"/>
        </w:rPr>
        <w:t>录</w:t>
      </w:r>
      <w:bookmarkEnd w:id="0"/>
    </w:p>
    <w:p w:rsidR="00A97126" w:rsidRPr="00D74C73" w:rsidRDefault="00E535D2">
      <w:pPr>
        <w:pStyle w:val="12"/>
        <w:tabs>
          <w:tab w:val="end" w:leader="dot" w:pos="414.80pt"/>
        </w:tabs>
        <w:rPr>
          <w:rFonts w:ascii="等线" w:eastAsia="等线" w:hAnsi="等线" w:cs="Times New Roman"/>
          <w:noProof/>
          <w:kern w:val="2"/>
          <w:sz w:val="21"/>
          <w:szCs w:val="22"/>
        </w:rPr>
      </w:pPr>
      <w:r w:rsidRPr="00D76986">
        <w:rPr>
          <w:rFonts w:ascii="Times New Roman" w:hAnsi="Times New Roman" w:cs="Times New Roman"/>
          <w:color w:val="FF0000"/>
        </w:rPr>
        <w:fldChar w:fldCharType="begin"/>
      </w:r>
      <w:r w:rsidRPr="00D76986">
        <w:rPr>
          <w:rFonts w:ascii="Times New Roman" w:hAnsi="Times New Roman" w:cs="Times New Roman"/>
          <w:color w:val="FF0000"/>
        </w:rPr>
        <w:instrText xml:space="preserve"> TOC \o "1-4" \h \z \u </w:instrText>
      </w:r>
      <w:r w:rsidRPr="00D76986">
        <w:rPr>
          <w:rFonts w:ascii="Times New Roman" w:hAnsi="Times New Roman" w:cs="Times New Roman"/>
          <w:color w:val="FF0000"/>
        </w:rPr>
        <w:fldChar w:fldCharType="separate"/>
      </w:r>
      <w:hyperlink w:anchor="_Toc86397007" w:history="1">
        <w:r w:rsidR="00A97126" w:rsidRPr="009A5BD5">
          <w:rPr>
            <w:rStyle w:val="a4"/>
            <w:rFonts w:ascii="Times New Roman" w:hAnsi="Times New Roman" w:cs="Times New Roman"/>
            <w:noProof/>
          </w:rPr>
          <w:t xml:space="preserve">1 </w:t>
        </w:r>
        <w:r w:rsidR="00A97126" w:rsidRPr="009A5BD5">
          <w:rPr>
            <w:rStyle w:val="a4"/>
            <w:rFonts w:ascii="Times New Roman" w:hAnsi="Times New Roman" w:cs="Times New Roman"/>
            <w:noProof/>
          </w:rPr>
          <w:t>实验要求</w:t>
        </w:r>
        <w:r w:rsidR="00A97126">
          <w:rPr>
            <w:noProof/>
            <w:webHidden/>
          </w:rPr>
          <w:tab/>
        </w:r>
        <w:r w:rsidR="00A97126">
          <w:rPr>
            <w:noProof/>
            <w:webHidden/>
          </w:rPr>
          <w:fldChar w:fldCharType="begin"/>
        </w:r>
        <w:r w:rsidR="00A97126">
          <w:rPr>
            <w:noProof/>
            <w:webHidden/>
          </w:rPr>
          <w:instrText xml:space="preserve"> PAGEREF _Toc86397007 \h </w:instrText>
        </w:r>
        <w:r w:rsidR="00A97126">
          <w:rPr>
            <w:noProof/>
            <w:webHidden/>
          </w:rPr>
        </w:r>
        <w:r w:rsidR="00A97126">
          <w:rPr>
            <w:noProof/>
            <w:webHidden/>
          </w:rPr>
          <w:fldChar w:fldCharType="separate"/>
        </w:r>
        <w:r w:rsidR="00A97126">
          <w:rPr>
            <w:noProof/>
            <w:webHidden/>
          </w:rPr>
          <w:t>1</w:t>
        </w:r>
        <w:r w:rsidR="00A97126">
          <w:rPr>
            <w:noProof/>
            <w:webHidden/>
          </w:rPr>
          <w:fldChar w:fldCharType="end"/>
        </w:r>
      </w:hyperlink>
    </w:p>
    <w:p w:rsidR="00A97126" w:rsidRPr="00D74C73" w:rsidRDefault="00A97126">
      <w:pPr>
        <w:pStyle w:val="12"/>
        <w:tabs>
          <w:tab w:val="end" w:leader="dot" w:pos="414.80pt"/>
        </w:tabs>
        <w:rPr>
          <w:rFonts w:ascii="等线" w:eastAsia="等线" w:hAnsi="等线" w:cs="Times New Roman"/>
          <w:noProof/>
          <w:kern w:val="2"/>
          <w:sz w:val="21"/>
          <w:szCs w:val="22"/>
        </w:rPr>
      </w:pPr>
      <w:hyperlink w:anchor="_Toc86397008" w:history="1">
        <w:r w:rsidRPr="009A5BD5">
          <w:rPr>
            <w:rStyle w:val="a4"/>
            <w:rFonts w:ascii="Times New Roman" w:hAnsi="Times New Roman" w:cs="Times New Roman"/>
            <w:noProof/>
          </w:rPr>
          <w:t xml:space="preserve">2 </w:t>
        </w:r>
        <w:r w:rsidRPr="009A5BD5">
          <w:rPr>
            <w:rStyle w:val="a4"/>
            <w:rFonts w:ascii="Times New Roman" w:hAnsi="Times New Roman" w:cs="Times New Roman"/>
            <w:noProof/>
          </w:rPr>
          <w:t>安装</w:t>
        </w:r>
        <w:r w:rsidRPr="009A5BD5">
          <w:rPr>
            <w:rStyle w:val="a4"/>
            <w:rFonts w:ascii="Times New Roman" w:hAnsi="Times New Roman" w:cs="Times New Roman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_Toc86397008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7126" w:rsidRPr="00D74C73" w:rsidRDefault="00A97126">
      <w:pPr>
        <w:pStyle w:val="23"/>
        <w:tabs>
          <w:tab w:val="end" w:leader="dot" w:pos="414.80pt"/>
        </w:tabs>
        <w:ind w:start="24pt"/>
        <w:rPr>
          <w:rFonts w:ascii="等线" w:eastAsia="等线" w:hAnsi="等线" w:cs="Times New Roman"/>
          <w:noProof/>
          <w:kern w:val="2"/>
          <w:sz w:val="21"/>
          <w:szCs w:val="22"/>
        </w:rPr>
      </w:pPr>
      <w:hyperlink w:anchor="_Toc86397009" w:history="1">
        <w:r w:rsidRPr="009A5BD5">
          <w:rPr>
            <w:rStyle w:val="a4"/>
            <w:rFonts w:ascii="Times New Roman" w:hAnsi="Times New Roman" w:cs="Times New Roman"/>
            <w:noProof/>
          </w:rPr>
          <w:t xml:space="preserve">2.1 </w:t>
        </w:r>
        <w:r w:rsidRPr="009A5BD5">
          <w:rPr>
            <w:rStyle w:val="a4"/>
            <w:rFonts w:ascii="Times New Roman" w:hAnsi="Times New Roman" w:cs="Times New Roman"/>
            <w:noProof/>
          </w:rPr>
          <w:t>本地机器上安装</w:t>
        </w:r>
        <w:r w:rsidRPr="009A5BD5">
          <w:rPr>
            <w:rStyle w:val="a4"/>
            <w:rFonts w:ascii="Times New Roman" w:hAnsi="Times New Roman" w:cs="Times New Roman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_Toc86397009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97126" w:rsidRPr="00D74C73" w:rsidRDefault="00A97126">
      <w:pPr>
        <w:pStyle w:val="23"/>
        <w:tabs>
          <w:tab w:val="end" w:leader="dot" w:pos="414.80pt"/>
        </w:tabs>
        <w:ind w:start="24pt"/>
        <w:rPr>
          <w:rFonts w:ascii="等线" w:eastAsia="等线" w:hAnsi="等线" w:cs="Times New Roman"/>
          <w:noProof/>
          <w:kern w:val="2"/>
          <w:sz w:val="21"/>
          <w:szCs w:val="22"/>
        </w:rPr>
      </w:pPr>
      <w:hyperlink w:anchor="_Toc86397010" w:history="1">
        <w:r w:rsidRPr="009A5BD5">
          <w:rPr>
            <w:rStyle w:val="a4"/>
            <w:rFonts w:ascii="Times New Roman" w:hAnsi="Times New Roman" w:cs="Times New Roman"/>
            <w:noProof/>
          </w:rPr>
          <w:t xml:space="preserve">2.2 </w:t>
        </w:r>
        <w:r w:rsidRPr="009A5BD5">
          <w:rPr>
            <w:rStyle w:val="a4"/>
            <w:rFonts w:ascii="Times New Roman" w:hAnsi="Times New Roman" w:cs="Times New Roman"/>
            <w:noProof/>
          </w:rPr>
          <w:t>申请</w:t>
        </w:r>
        <w:r w:rsidRPr="009A5BD5">
          <w:rPr>
            <w:rStyle w:val="a4"/>
            <w:rFonts w:ascii="Times New Roman" w:hAnsi="Times New Roman" w:cs="Times New Roman"/>
            <w:noProof/>
          </w:rPr>
          <w:t>Gitee/GitLab/GitHub</w:t>
        </w:r>
        <w:r w:rsidRPr="009A5BD5">
          <w:rPr>
            <w:rStyle w:val="a4"/>
            <w:rFonts w:ascii="Times New Roman" w:hAnsi="Times New Roman" w:cs="Times New Roman"/>
            <w:noProof/>
          </w:rPr>
          <w:t>帐号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_Toc86397010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97126" w:rsidRPr="00D74C73" w:rsidRDefault="00A97126">
      <w:pPr>
        <w:pStyle w:val="12"/>
        <w:tabs>
          <w:tab w:val="end" w:leader="dot" w:pos="414.80pt"/>
        </w:tabs>
        <w:rPr>
          <w:rFonts w:ascii="等线" w:eastAsia="等线" w:hAnsi="等线" w:cs="Times New Roman"/>
          <w:noProof/>
          <w:kern w:val="2"/>
          <w:sz w:val="21"/>
          <w:szCs w:val="22"/>
        </w:rPr>
      </w:pPr>
      <w:hyperlink w:anchor="_Toc86397011" w:history="1">
        <w:r w:rsidRPr="009A5BD5">
          <w:rPr>
            <w:rStyle w:val="a4"/>
            <w:rFonts w:ascii="Times New Roman" w:hAnsi="Times New Roman" w:cs="Times New Roman"/>
            <w:noProof/>
          </w:rPr>
          <w:t>3 Git</w:t>
        </w:r>
        <w:r w:rsidRPr="009A5BD5">
          <w:rPr>
            <w:rStyle w:val="a4"/>
            <w:rFonts w:ascii="Times New Roman" w:hAnsi="Times New Roman" w:cs="Times New Roman"/>
            <w:noProof/>
          </w:rPr>
          <w:t>操作过程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_Toc86397011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7126" w:rsidRPr="00D74C73" w:rsidRDefault="00A97126">
      <w:pPr>
        <w:pStyle w:val="23"/>
        <w:tabs>
          <w:tab w:val="end" w:leader="dot" w:pos="414.80pt"/>
        </w:tabs>
        <w:ind w:start="24pt"/>
        <w:rPr>
          <w:rFonts w:ascii="等线" w:eastAsia="等线" w:hAnsi="等线" w:cs="Times New Roman"/>
          <w:noProof/>
          <w:kern w:val="2"/>
          <w:sz w:val="21"/>
          <w:szCs w:val="22"/>
        </w:rPr>
      </w:pPr>
      <w:hyperlink w:anchor="_Toc86397012" w:history="1">
        <w:r w:rsidRPr="009A5BD5">
          <w:rPr>
            <w:rStyle w:val="a4"/>
            <w:rFonts w:ascii="Times New Roman" w:hAnsi="Times New Roman" w:cs="Times New Roman"/>
            <w:noProof/>
          </w:rPr>
          <w:t xml:space="preserve">3.1 </w:t>
        </w:r>
        <w:r w:rsidRPr="009A5BD5">
          <w:rPr>
            <w:rStyle w:val="a4"/>
            <w:rFonts w:ascii="Times New Roman" w:hAnsi="Times New Roman" w:cs="Times New Roman"/>
            <w:noProof/>
          </w:rPr>
          <w:t>实验场景</w:t>
        </w:r>
        <w:r w:rsidRPr="009A5BD5">
          <w:rPr>
            <w:rStyle w:val="a4"/>
            <w:rFonts w:ascii="Times New Roman" w:hAnsi="Times New Roman" w:cs="Times New Roman"/>
            <w:noProof/>
          </w:rPr>
          <w:t>(1)</w:t>
        </w:r>
        <w:r w:rsidRPr="009A5BD5">
          <w:rPr>
            <w:rStyle w:val="a4"/>
            <w:rFonts w:ascii="Times New Roman" w:hAnsi="Times New Roman" w:cs="Times New Roman"/>
            <w:noProof/>
          </w:rPr>
          <w:t>：仓库创建与提交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_Toc86397012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97126" w:rsidRPr="00D74C73" w:rsidRDefault="00A97126">
      <w:pPr>
        <w:pStyle w:val="23"/>
        <w:tabs>
          <w:tab w:val="end" w:leader="dot" w:pos="414.80pt"/>
        </w:tabs>
        <w:ind w:start="24pt"/>
        <w:rPr>
          <w:rFonts w:ascii="等线" w:eastAsia="等线" w:hAnsi="等线" w:cs="Times New Roman"/>
          <w:noProof/>
          <w:kern w:val="2"/>
          <w:sz w:val="21"/>
          <w:szCs w:val="22"/>
        </w:rPr>
      </w:pPr>
      <w:hyperlink w:anchor="_Toc86397013" w:history="1">
        <w:r w:rsidRPr="009A5BD5">
          <w:rPr>
            <w:rStyle w:val="a4"/>
            <w:rFonts w:ascii="Times New Roman" w:hAnsi="Times New Roman" w:cs="Times New Roman"/>
            <w:noProof/>
          </w:rPr>
          <w:t xml:space="preserve">3.2 </w:t>
        </w:r>
        <w:r w:rsidRPr="009A5BD5">
          <w:rPr>
            <w:rStyle w:val="a4"/>
            <w:rFonts w:ascii="Times New Roman" w:hAnsi="Times New Roman" w:cs="Times New Roman"/>
            <w:noProof/>
          </w:rPr>
          <w:t>实验场景</w:t>
        </w:r>
        <w:r w:rsidRPr="009A5BD5">
          <w:rPr>
            <w:rStyle w:val="a4"/>
            <w:rFonts w:ascii="Times New Roman" w:hAnsi="Times New Roman" w:cs="Times New Roman"/>
            <w:noProof/>
          </w:rPr>
          <w:t>(2)</w:t>
        </w:r>
        <w:r w:rsidRPr="009A5BD5">
          <w:rPr>
            <w:rStyle w:val="a4"/>
            <w:rFonts w:ascii="Times New Roman" w:hAnsi="Times New Roman" w:cs="Times New Roman"/>
            <w:noProof/>
          </w:rPr>
          <w:t>：分支管理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_Toc86397013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97126" w:rsidRPr="00D74C73" w:rsidRDefault="00A97126">
      <w:pPr>
        <w:pStyle w:val="23"/>
        <w:tabs>
          <w:tab w:val="end" w:leader="dot" w:pos="414.80pt"/>
        </w:tabs>
        <w:ind w:start="24pt"/>
        <w:rPr>
          <w:rFonts w:ascii="等线" w:eastAsia="等线" w:hAnsi="等线" w:cs="Times New Roman"/>
          <w:noProof/>
          <w:kern w:val="2"/>
          <w:sz w:val="21"/>
          <w:szCs w:val="22"/>
        </w:rPr>
      </w:pPr>
      <w:hyperlink w:anchor="_Toc86397014" w:history="1">
        <w:r w:rsidRPr="009A5BD5">
          <w:rPr>
            <w:rStyle w:val="a4"/>
            <w:rFonts w:ascii="Times New Roman" w:hAnsi="Times New Roman" w:cs="Times New Roman"/>
            <w:noProof/>
          </w:rPr>
          <w:t xml:space="preserve">3.3 </w:t>
        </w:r>
        <w:r w:rsidRPr="009A5BD5">
          <w:rPr>
            <w:rStyle w:val="a4"/>
            <w:rFonts w:ascii="Times New Roman" w:hAnsi="Times New Roman" w:cs="Times New Roman"/>
            <w:noProof/>
          </w:rPr>
          <w:t>实验场景</w:t>
        </w:r>
        <w:r w:rsidRPr="009A5BD5">
          <w:rPr>
            <w:rStyle w:val="a4"/>
            <w:rFonts w:ascii="Times New Roman" w:hAnsi="Times New Roman" w:cs="Times New Roman"/>
            <w:noProof/>
          </w:rPr>
          <w:t>(3)</w:t>
        </w:r>
        <w:r w:rsidRPr="009A5BD5">
          <w:rPr>
            <w:rStyle w:val="a4"/>
            <w:rFonts w:ascii="Times New Roman" w:hAnsi="Times New Roman" w:cs="Times New Roman"/>
            <w:noProof/>
          </w:rPr>
          <w:t>：远程分支管理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_Toc86397014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97126" w:rsidRPr="00D74C73" w:rsidRDefault="00A97126">
      <w:pPr>
        <w:pStyle w:val="12"/>
        <w:tabs>
          <w:tab w:val="end" w:leader="dot" w:pos="414.80pt"/>
        </w:tabs>
        <w:rPr>
          <w:rFonts w:ascii="等线" w:eastAsia="等线" w:hAnsi="等线" w:cs="Times New Roman"/>
          <w:noProof/>
          <w:kern w:val="2"/>
          <w:sz w:val="21"/>
          <w:szCs w:val="22"/>
        </w:rPr>
      </w:pPr>
      <w:hyperlink w:anchor="_Toc86397015" w:history="1">
        <w:r w:rsidRPr="009A5BD5">
          <w:rPr>
            <w:rStyle w:val="a4"/>
            <w:rFonts w:ascii="Times New Roman" w:hAnsi="Times New Roman" w:cs="Times New Roman"/>
            <w:noProof/>
          </w:rPr>
          <w:t xml:space="preserve">4 </w:t>
        </w:r>
        <w:r w:rsidRPr="009A5BD5">
          <w:rPr>
            <w:rStyle w:val="a4"/>
            <w:rFonts w:ascii="Times New Roman" w:hAnsi="Times New Roman" w:cs="Times New Roman"/>
            <w:noProof/>
          </w:rPr>
          <w:t>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_Toc86397015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D1928" w:rsidRPr="00D76986" w:rsidRDefault="00E535D2" w:rsidP="00B654D2">
      <w:pPr>
        <w:tabs>
          <w:tab w:val="start" w:pos="14.20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  <w:color w:val="FF0000"/>
        </w:rPr>
      </w:pPr>
      <w:r w:rsidRPr="00D76986">
        <w:rPr>
          <w:rFonts w:ascii="Times New Roman" w:eastAsia="黑体" w:hAnsi="Times New Roman" w:cs="Times New Roman"/>
          <w:color w:val="FF0000"/>
        </w:rPr>
        <w:fldChar w:fldCharType="end"/>
      </w: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928" w:rsidRPr="00D76986" w:rsidRDefault="00CD1928" w:rsidP="00B654D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  <w:sectPr w:rsidR="00CD1928" w:rsidRPr="00D76986">
          <w:headerReference w:type="default" r:id="rId10"/>
          <w:footerReference w:type="default" r:id="rId11"/>
          <w:pgSz w:w="595.30pt" w:h="841.90pt"/>
          <w:pgMar w:top="72pt" w:right="90pt" w:bottom="72pt" w:left="90pt" w:header="42.55pt" w:footer="49.60pt" w:gutter="0pt"/>
          <w:pgNumType w:fmt="upperRoman" w:start="1"/>
          <w:cols w:space="36pt"/>
          <w:docGrid w:type="lines" w:linePitch="312"/>
        </w:sectPr>
      </w:pPr>
    </w:p>
    <w:p w:rsidR="00175A82" w:rsidRPr="00D76986" w:rsidRDefault="00175A82" w:rsidP="00175A82">
      <w:pPr>
        <w:pStyle w:val="1"/>
        <w:numPr>
          <w:ilvl w:val="0"/>
          <w:numId w:val="2"/>
        </w:numPr>
        <w:topLinePunct/>
        <w:adjustRightInd w:val="0"/>
        <w:snapToGrid w:val="0"/>
        <w:spacing w:before="12pt" w:after="12pt" w:line="15pt" w:lineRule="auto"/>
        <w:rPr>
          <w:rFonts w:ascii="Times New Roman" w:hAnsi="Times New Roman" w:cs="Times New Roman"/>
          <w:sz w:val="32"/>
          <w:szCs w:val="32"/>
          <w:lang w:eastAsia="zh-CN"/>
        </w:rPr>
      </w:pPr>
      <w:bookmarkStart w:id="1" w:name="_Toc387749641"/>
      <w:bookmarkStart w:id="2" w:name="_Toc387752290"/>
      <w:bookmarkStart w:id="3" w:name="_Toc434167912"/>
      <w:bookmarkStart w:id="4" w:name="_Toc86397007"/>
      <w:r w:rsidRPr="00D76986">
        <w:rPr>
          <w:rFonts w:ascii="Times New Roman" w:hAnsi="Times New Roman" w:cs="Times New Roman"/>
          <w:sz w:val="32"/>
          <w:szCs w:val="32"/>
          <w:lang w:eastAsia="zh-CN"/>
        </w:rPr>
        <w:lastRenderedPageBreak/>
        <w:t>实验要求</w:t>
      </w:r>
      <w:bookmarkEnd w:id="1"/>
      <w:bookmarkEnd w:id="2"/>
      <w:bookmarkEnd w:id="3"/>
      <w:bookmarkEnd w:id="4"/>
    </w:p>
    <w:p w:rsidR="00175A82" w:rsidRPr="00D76986" w:rsidRDefault="00175A82" w:rsidP="004A520C">
      <w:pPr>
        <w:topLinePunct/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简要复述实验手册中要求达到的实验目标与过程。</w:t>
      </w:r>
    </w:p>
    <w:p w:rsidR="0011747B" w:rsidRPr="00D76986" w:rsidRDefault="0011747B" w:rsidP="004A520C">
      <w:pPr>
        <w:topLinePunct/>
        <w:adjustRightInd w:val="0"/>
        <w:snapToGrid w:val="0"/>
        <w:spacing w:line="15pt" w:lineRule="auto"/>
        <w:ind w:firstLineChars="200" w:firstLine="24.10pt"/>
        <w:rPr>
          <w:rFonts w:ascii="Times New Roman" w:hAnsi="Times New Roman" w:cs="Times New Roman"/>
          <w:b/>
          <w:lang w:val="x-none"/>
        </w:rPr>
      </w:pPr>
      <w:r w:rsidRPr="00D76986">
        <w:rPr>
          <w:rFonts w:ascii="Times New Roman" w:hAnsi="Times New Roman" w:cs="Times New Roman"/>
          <w:b/>
          <w:lang w:val="x-none"/>
        </w:rPr>
        <w:t>实验目标：</w:t>
      </w:r>
    </w:p>
    <w:p w:rsidR="0011747B" w:rsidRPr="00D76986" w:rsidRDefault="0011747B" w:rsidP="0011747B">
      <w:pPr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 xml:space="preserve">1. </w:t>
      </w:r>
      <w:r w:rsidRPr="00D76986">
        <w:rPr>
          <w:rFonts w:ascii="Times New Roman" w:hAnsi="Times New Roman" w:cs="Times New Roman"/>
        </w:rPr>
        <w:t>了解配置管理工具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及相应用环境；</w:t>
      </w:r>
    </w:p>
    <w:p w:rsidR="0011747B" w:rsidRPr="00D76986" w:rsidRDefault="0011747B" w:rsidP="0011747B">
      <w:pPr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 xml:space="preserve">2. </w:t>
      </w:r>
      <w:r w:rsidRPr="00D76986">
        <w:rPr>
          <w:rFonts w:ascii="Times New Roman" w:hAnsi="Times New Roman" w:cs="Times New Roman"/>
        </w:rPr>
        <w:t>熟练掌握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的基本指令和分支管理指令；</w:t>
      </w:r>
    </w:p>
    <w:p w:rsidR="0011747B" w:rsidRPr="00D76986" w:rsidRDefault="0011747B" w:rsidP="0011747B">
      <w:pPr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 xml:space="preserve">3. </w:t>
      </w:r>
      <w:r w:rsidRPr="00D76986">
        <w:rPr>
          <w:rFonts w:ascii="Times New Roman" w:hAnsi="Times New Roman" w:cs="Times New Roman"/>
        </w:rPr>
        <w:t>掌握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支持软件配置管理的核心机理；</w:t>
      </w:r>
    </w:p>
    <w:p w:rsidR="0011747B" w:rsidRPr="00D76986" w:rsidRDefault="0011747B" w:rsidP="0011747B">
      <w:pPr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 xml:space="preserve">4. </w:t>
      </w:r>
      <w:r w:rsidRPr="00D76986">
        <w:rPr>
          <w:rFonts w:ascii="Times New Roman" w:hAnsi="Times New Roman" w:cs="Times New Roman"/>
        </w:rPr>
        <w:t>在实践项目中使用</w:t>
      </w:r>
      <w:r w:rsidRPr="00D76986">
        <w:rPr>
          <w:rFonts w:ascii="Times New Roman" w:hAnsi="Times New Roman" w:cs="Times New Roman"/>
        </w:rPr>
        <w:t>Gitee/GitLab/GitHub</w:t>
      </w:r>
      <w:r w:rsidRPr="00D76986">
        <w:rPr>
          <w:rFonts w:ascii="Times New Roman" w:hAnsi="Times New Roman" w:cs="Times New Roman"/>
        </w:rPr>
        <w:t>管理自己的项目源代码。</w:t>
      </w:r>
    </w:p>
    <w:p w:rsidR="0011747B" w:rsidRPr="00D76986" w:rsidRDefault="0011747B" w:rsidP="004A520C">
      <w:pPr>
        <w:topLinePunct/>
        <w:adjustRightInd w:val="0"/>
        <w:snapToGrid w:val="0"/>
        <w:spacing w:line="15pt" w:lineRule="auto"/>
        <w:ind w:firstLineChars="200" w:firstLine="24.10pt"/>
        <w:rPr>
          <w:rFonts w:ascii="Times New Roman" w:hAnsi="Times New Roman" w:cs="Times New Roman"/>
          <w:b/>
          <w:lang w:val="x-none"/>
        </w:rPr>
      </w:pPr>
      <w:r w:rsidRPr="00D76986">
        <w:rPr>
          <w:rFonts w:ascii="Times New Roman" w:hAnsi="Times New Roman" w:cs="Times New Roman"/>
          <w:b/>
          <w:lang w:val="x-none"/>
        </w:rPr>
        <w:t>实验要求：</w:t>
      </w:r>
    </w:p>
    <w:p w:rsidR="0011747B" w:rsidRPr="00D76986" w:rsidRDefault="0011747B" w:rsidP="0011747B">
      <w:pPr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 xml:space="preserve">1. </w:t>
      </w:r>
      <w:r w:rsidRPr="00D76986">
        <w:rPr>
          <w:rFonts w:ascii="Times New Roman" w:hAnsi="Times New Roman" w:cs="Times New Roman"/>
        </w:rPr>
        <w:t>本次实验由个人单独完成；</w:t>
      </w:r>
    </w:p>
    <w:p w:rsidR="0011747B" w:rsidRPr="00D76986" w:rsidRDefault="0011747B" w:rsidP="0011747B">
      <w:pPr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 xml:space="preserve">2. </w:t>
      </w:r>
      <w:r w:rsidRPr="00D76986">
        <w:rPr>
          <w:rFonts w:ascii="Times New Roman" w:hAnsi="Times New Roman" w:cs="Times New Roman"/>
        </w:rPr>
        <w:t>按照第三条步骤进行实验；</w:t>
      </w:r>
    </w:p>
    <w:p w:rsidR="0011747B" w:rsidRPr="00D76986" w:rsidRDefault="0011747B" w:rsidP="0011747B">
      <w:pPr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 xml:space="preserve">3. </w:t>
      </w:r>
      <w:r w:rsidRPr="00D76986">
        <w:rPr>
          <w:rFonts w:ascii="Times New Roman" w:hAnsi="Times New Roman" w:cs="Times New Roman"/>
        </w:rPr>
        <w:t>遵循实验报告模板撰写报告；</w:t>
      </w:r>
    </w:p>
    <w:p w:rsidR="0011747B" w:rsidRPr="00D76986" w:rsidRDefault="0011747B" w:rsidP="0011747B">
      <w:pPr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 xml:space="preserve">. </w:t>
      </w:r>
      <w:r w:rsidRPr="00D76986">
        <w:rPr>
          <w:rFonts w:ascii="Times New Roman" w:hAnsi="Times New Roman" w:cs="Times New Roman"/>
        </w:rPr>
        <w:t>上交文件：</w:t>
      </w:r>
    </w:p>
    <w:p w:rsidR="0011747B" w:rsidRPr="00D76986" w:rsidRDefault="0011747B" w:rsidP="0011747B">
      <w:pPr>
        <w:pStyle w:val="af2"/>
        <w:numPr>
          <w:ilvl w:val="0"/>
          <w:numId w:val="26"/>
        </w:numPr>
        <w:tabs>
          <w:tab w:val="start" w:pos="78pt"/>
        </w:tabs>
        <w:adjustRightInd w:val="0"/>
        <w:snapToGrid w:val="0"/>
        <w:spacing w:line="15pt" w:lineRule="auto"/>
        <w:ind w:firstLineChars="0"/>
        <w:rPr>
          <w:rFonts w:ascii="Times New Roman" w:eastAsia="宋体" w:hAnsi="Times New Roman"/>
          <w:szCs w:val="24"/>
        </w:rPr>
      </w:pPr>
      <w:r w:rsidRPr="00D76986">
        <w:rPr>
          <w:rFonts w:ascii="Times New Roman" w:eastAsia="宋体" w:hAnsi="Times New Roman"/>
          <w:szCs w:val="24"/>
        </w:rPr>
        <w:t>实验报告文件命名：《软件过程与工具》实验</w:t>
      </w:r>
      <w:r w:rsidRPr="00D76986">
        <w:rPr>
          <w:rFonts w:ascii="Times New Roman" w:eastAsia="宋体" w:hAnsi="Times New Roman"/>
          <w:szCs w:val="24"/>
        </w:rPr>
        <w:t>2</w:t>
      </w:r>
      <w:r w:rsidRPr="00D76986">
        <w:rPr>
          <w:rFonts w:ascii="Times New Roman" w:eastAsia="宋体" w:hAnsi="Times New Roman"/>
          <w:szCs w:val="24"/>
        </w:rPr>
        <w:t>报告</w:t>
      </w:r>
      <w:r w:rsidRPr="00D76986">
        <w:rPr>
          <w:rFonts w:ascii="Times New Roman" w:eastAsia="宋体" w:hAnsi="Times New Roman"/>
          <w:szCs w:val="24"/>
        </w:rPr>
        <w:t>-</w:t>
      </w:r>
      <w:r w:rsidRPr="00D76986">
        <w:rPr>
          <w:rFonts w:ascii="Times New Roman" w:eastAsia="宋体" w:hAnsi="Times New Roman"/>
          <w:szCs w:val="24"/>
        </w:rPr>
        <w:t>学号</w:t>
      </w:r>
      <w:r w:rsidRPr="00D76986">
        <w:rPr>
          <w:rFonts w:ascii="Times New Roman" w:eastAsia="宋体" w:hAnsi="Times New Roman"/>
          <w:szCs w:val="24"/>
        </w:rPr>
        <w:t>-</w:t>
      </w:r>
      <w:r w:rsidRPr="00D76986">
        <w:rPr>
          <w:rFonts w:ascii="Times New Roman" w:eastAsia="宋体" w:hAnsi="Times New Roman"/>
          <w:szCs w:val="24"/>
        </w:rPr>
        <w:t>姓名</w:t>
      </w:r>
      <w:r w:rsidRPr="00D76986">
        <w:rPr>
          <w:rFonts w:ascii="Times New Roman" w:eastAsia="宋体" w:hAnsi="Times New Roman"/>
          <w:szCs w:val="24"/>
        </w:rPr>
        <w:t>.docx</w:t>
      </w:r>
      <w:r w:rsidRPr="00D76986">
        <w:rPr>
          <w:rFonts w:ascii="Times New Roman" w:eastAsia="宋体" w:hAnsi="Times New Roman"/>
          <w:szCs w:val="24"/>
        </w:rPr>
        <w:t>；</w:t>
      </w:r>
    </w:p>
    <w:p w:rsidR="0011747B" w:rsidRPr="00D76986" w:rsidRDefault="0011747B" w:rsidP="0011747B">
      <w:pPr>
        <w:pStyle w:val="af2"/>
        <w:numPr>
          <w:ilvl w:val="0"/>
          <w:numId w:val="26"/>
        </w:numPr>
        <w:tabs>
          <w:tab w:val="start" w:pos="78pt"/>
        </w:tabs>
        <w:adjustRightInd w:val="0"/>
        <w:snapToGrid w:val="0"/>
        <w:spacing w:line="15pt" w:lineRule="auto"/>
        <w:ind w:firstLineChars="0"/>
        <w:rPr>
          <w:rFonts w:ascii="Times New Roman" w:eastAsia="宋体" w:hAnsi="Times New Roman"/>
          <w:szCs w:val="24"/>
        </w:rPr>
      </w:pPr>
      <w:r w:rsidRPr="00D76986">
        <w:rPr>
          <w:rFonts w:ascii="Times New Roman" w:eastAsia="宋体" w:hAnsi="Times New Roman"/>
          <w:szCs w:val="24"/>
        </w:rPr>
        <w:t>上交时间：第</w:t>
      </w:r>
      <w:r w:rsidRPr="00D76986">
        <w:rPr>
          <w:rFonts w:ascii="Times New Roman" w:eastAsia="宋体" w:hAnsi="Times New Roman"/>
          <w:szCs w:val="24"/>
        </w:rPr>
        <w:t>9</w:t>
      </w:r>
      <w:r w:rsidRPr="00D76986">
        <w:rPr>
          <w:rFonts w:ascii="Times New Roman" w:eastAsia="宋体" w:hAnsi="Times New Roman"/>
          <w:szCs w:val="24"/>
        </w:rPr>
        <w:t>周周三（</w:t>
      </w:r>
      <w:r w:rsidRPr="00D76986">
        <w:rPr>
          <w:rFonts w:ascii="Times New Roman" w:eastAsia="宋体" w:hAnsi="Times New Roman"/>
          <w:szCs w:val="24"/>
        </w:rPr>
        <w:t>2021.11.03</w:t>
      </w:r>
      <w:r w:rsidRPr="00D76986">
        <w:rPr>
          <w:rFonts w:ascii="Times New Roman" w:eastAsia="宋体" w:hAnsi="Times New Roman"/>
          <w:szCs w:val="24"/>
        </w:rPr>
        <w:t>）</w:t>
      </w:r>
      <w:r w:rsidRPr="00D76986">
        <w:rPr>
          <w:rFonts w:ascii="Times New Roman" w:eastAsia="宋体" w:hAnsi="Times New Roman"/>
          <w:szCs w:val="24"/>
        </w:rPr>
        <w:t>24</w:t>
      </w:r>
      <w:r w:rsidRPr="00D76986">
        <w:rPr>
          <w:rFonts w:ascii="Times New Roman" w:eastAsia="宋体" w:hAnsi="Times New Roman"/>
          <w:szCs w:val="24"/>
        </w:rPr>
        <w:t>：</w:t>
      </w:r>
      <w:r w:rsidRPr="00D76986">
        <w:rPr>
          <w:rFonts w:ascii="Times New Roman" w:eastAsia="宋体" w:hAnsi="Times New Roman"/>
          <w:szCs w:val="24"/>
        </w:rPr>
        <w:t>00</w:t>
      </w:r>
      <w:r w:rsidRPr="00D76986">
        <w:rPr>
          <w:rFonts w:ascii="Times New Roman" w:eastAsia="宋体" w:hAnsi="Times New Roman"/>
          <w:szCs w:val="24"/>
        </w:rPr>
        <w:t>前；</w:t>
      </w:r>
    </w:p>
    <w:p w:rsidR="0011747B" w:rsidRPr="00D76986" w:rsidRDefault="0011747B" w:rsidP="0011747B">
      <w:pPr>
        <w:pStyle w:val="af2"/>
        <w:numPr>
          <w:ilvl w:val="0"/>
          <w:numId w:val="26"/>
        </w:numPr>
        <w:tabs>
          <w:tab w:val="start" w:pos="78pt"/>
        </w:tabs>
        <w:adjustRightInd w:val="0"/>
        <w:snapToGrid w:val="0"/>
        <w:spacing w:line="15pt" w:lineRule="auto"/>
        <w:ind w:firstLineChars="0"/>
        <w:rPr>
          <w:rFonts w:ascii="Times New Roman" w:eastAsia="宋体" w:hAnsi="Times New Roman"/>
          <w:szCs w:val="24"/>
        </w:rPr>
      </w:pPr>
      <w:r w:rsidRPr="00D76986">
        <w:rPr>
          <w:rFonts w:ascii="Times New Roman" w:eastAsia="宋体" w:hAnsi="Times New Roman"/>
          <w:szCs w:val="24"/>
        </w:rPr>
        <w:t>上交方式：发送到老师信箱：</w:t>
      </w:r>
      <w:r w:rsidRPr="00D76986">
        <w:rPr>
          <w:rFonts w:ascii="Times New Roman" w:eastAsia="宋体" w:hAnsi="Times New Roman"/>
          <w:szCs w:val="24"/>
        </w:rPr>
        <w:t>fgx@hit.edu.cn</w:t>
      </w:r>
      <w:r w:rsidRPr="00D76986">
        <w:rPr>
          <w:rFonts w:ascii="Times New Roman" w:eastAsia="宋体" w:hAnsi="Times New Roman"/>
          <w:szCs w:val="24"/>
        </w:rPr>
        <w:t>。</w:t>
      </w:r>
    </w:p>
    <w:p w:rsidR="00175A82" w:rsidRPr="00D76986" w:rsidRDefault="00175A82" w:rsidP="00175A82">
      <w:pPr>
        <w:pStyle w:val="1"/>
        <w:numPr>
          <w:ilvl w:val="0"/>
          <w:numId w:val="2"/>
        </w:numPr>
        <w:topLinePunct/>
        <w:adjustRightInd w:val="0"/>
        <w:snapToGrid w:val="0"/>
        <w:spacing w:before="12pt" w:after="12pt" w:line="15pt" w:lineRule="auto"/>
        <w:rPr>
          <w:rFonts w:ascii="Times New Roman" w:hAnsi="Times New Roman" w:cs="Times New Roman"/>
          <w:sz w:val="32"/>
          <w:szCs w:val="32"/>
          <w:lang w:eastAsia="zh-CN"/>
        </w:rPr>
      </w:pPr>
      <w:bookmarkStart w:id="5" w:name="_Toc434167913"/>
      <w:bookmarkStart w:id="6" w:name="_Toc86397008"/>
      <w:r w:rsidRPr="00D76986">
        <w:rPr>
          <w:rFonts w:ascii="Times New Roman" w:hAnsi="Times New Roman" w:cs="Times New Roman"/>
          <w:sz w:val="32"/>
          <w:szCs w:val="32"/>
          <w:lang w:eastAsia="zh-CN"/>
        </w:rPr>
        <w:t>安装</w:t>
      </w:r>
      <w:r w:rsidR="004A520C" w:rsidRPr="00D76986">
        <w:rPr>
          <w:rFonts w:ascii="Times New Roman" w:hAnsi="Times New Roman" w:cs="Times New Roman"/>
          <w:sz w:val="32"/>
          <w:szCs w:val="32"/>
          <w:lang w:eastAsia="zh-CN"/>
        </w:rPr>
        <w:t>Git</w:t>
      </w:r>
      <w:bookmarkEnd w:id="5"/>
      <w:bookmarkEnd w:id="6"/>
    </w:p>
    <w:p w:rsidR="00175A82" w:rsidRPr="00D76986" w:rsidRDefault="00175A82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 w:cs="Times New Roman"/>
          <w:b w:val="0"/>
          <w:sz w:val="30"/>
          <w:szCs w:val="30"/>
          <w:lang w:eastAsia="zh-CN"/>
        </w:rPr>
      </w:pPr>
      <w:bookmarkStart w:id="7" w:name="_Toc434167914"/>
      <w:bookmarkStart w:id="8" w:name="_Toc86397009"/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本地机器上安装</w:t>
      </w:r>
      <w:r w:rsidR="004A520C"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Git</w:t>
      </w:r>
      <w:bookmarkEnd w:id="7"/>
      <w:bookmarkEnd w:id="8"/>
    </w:p>
    <w:p w:rsidR="00175A82" w:rsidRPr="00D76986" w:rsidRDefault="00175A82" w:rsidP="00175A82">
      <w:pPr>
        <w:topLinePunct/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如果在</w:t>
      </w:r>
      <w:r w:rsidR="004A520C" w:rsidRPr="00D76986">
        <w:rPr>
          <w:rFonts w:ascii="Times New Roman" w:hAnsi="Times New Roman" w:cs="Times New Roman"/>
          <w:lang w:val="x-none"/>
        </w:rPr>
        <w:t>W</w:t>
      </w:r>
      <w:r w:rsidRPr="00D76986">
        <w:rPr>
          <w:rFonts w:ascii="Times New Roman" w:hAnsi="Times New Roman" w:cs="Times New Roman"/>
          <w:lang w:val="x-none"/>
        </w:rPr>
        <w:t>indows</w:t>
      </w:r>
      <w:r w:rsidRPr="00D76986">
        <w:rPr>
          <w:rFonts w:ascii="Times New Roman" w:hAnsi="Times New Roman" w:cs="Times New Roman"/>
          <w:lang w:val="x-none"/>
        </w:rPr>
        <w:t>下安装</w:t>
      </w:r>
      <w:r w:rsidR="004A520C" w:rsidRPr="00D76986">
        <w:rPr>
          <w:rFonts w:ascii="Times New Roman" w:hAnsi="Times New Roman" w:cs="Times New Roman"/>
          <w:lang w:val="x-none"/>
        </w:rPr>
        <w:t>Git</w:t>
      </w:r>
      <w:r w:rsidR="004A520C" w:rsidRPr="00D76986">
        <w:rPr>
          <w:rFonts w:ascii="Times New Roman" w:hAnsi="Times New Roman" w:cs="Times New Roman"/>
          <w:lang w:val="x-none"/>
        </w:rPr>
        <w:t>，</w:t>
      </w:r>
      <w:r w:rsidRPr="00D76986">
        <w:rPr>
          <w:rFonts w:ascii="Times New Roman" w:hAnsi="Times New Roman" w:cs="Times New Roman"/>
          <w:lang w:val="x-none"/>
        </w:rPr>
        <w:t>给出安装的</w:t>
      </w:r>
      <w:r w:rsidR="004A520C" w:rsidRPr="00D76986">
        <w:rPr>
          <w:rFonts w:ascii="Times New Roman" w:hAnsi="Times New Roman" w:cs="Times New Roman"/>
          <w:lang w:val="x-none"/>
        </w:rPr>
        <w:t>Git</w:t>
      </w:r>
      <w:r w:rsidRPr="00D76986">
        <w:rPr>
          <w:rFonts w:ascii="Times New Roman" w:hAnsi="Times New Roman" w:cs="Times New Roman"/>
          <w:lang w:val="x-none"/>
        </w:rPr>
        <w:t>版本号和在本地机器上安装</w:t>
      </w:r>
      <w:r w:rsidR="004A520C" w:rsidRPr="00D76986">
        <w:rPr>
          <w:rFonts w:ascii="Times New Roman" w:hAnsi="Times New Roman" w:cs="Times New Roman"/>
          <w:lang w:val="x-none"/>
        </w:rPr>
        <w:t>Git</w:t>
      </w:r>
      <w:r w:rsidRPr="00D76986">
        <w:rPr>
          <w:rFonts w:ascii="Times New Roman" w:hAnsi="Times New Roman" w:cs="Times New Roman"/>
          <w:lang w:val="x-none"/>
        </w:rPr>
        <w:t>后的运行界面（给出主要界面即可</w:t>
      </w:r>
      <w:r w:rsidR="004A520C" w:rsidRPr="00D76986">
        <w:rPr>
          <w:rFonts w:ascii="Times New Roman" w:hAnsi="Times New Roman" w:cs="Times New Roman"/>
          <w:lang w:val="x-none"/>
        </w:rPr>
        <w:t>）。</w:t>
      </w:r>
    </w:p>
    <w:p w:rsidR="00A521EF" w:rsidRPr="00D76986" w:rsidRDefault="00A521EF" w:rsidP="00A521EF">
      <w:pPr>
        <w:topLinePunct/>
        <w:adjustRightInd w:val="0"/>
        <w:snapToGrid w:val="0"/>
        <w:spacing w:line="15pt" w:lineRule="auto"/>
        <w:ind w:firstLineChars="200" w:firstLine="24pt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Git Bash</w:t>
      </w:r>
      <w:r w:rsidRPr="00D76986">
        <w:rPr>
          <w:rFonts w:ascii="Times New Roman" w:hAnsi="Times New Roman" w:cs="Times New Roman"/>
          <w:lang w:val="x-none"/>
        </w:rPr>
        <w:t>运行界面</w:t>
      </w:r>
    </w:p>
    <w:p w:rsidR="00F47B22" w:rsidRPr="00D76986" w:rsidRDefault="00EA72A7" w:rsidP="0082654F">
      <w:pPr>
        <w:topLinePunct/>
        <w:adjustRightInd w:val="0"/>
        <w:snapToGrid w:val="0"/>
        <w:spacing w:line="15pt" w:lineRule="auto"/>
        <w:ind w:firstLineChars="200" w:firstLine="24pt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536950" cy="2654300"/>
            <wp:effectExtent l="0" t="0" r="0" b="0"/>
            <wp:docPr id="45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54F" w:rsidRPr="00D76986" w:rsidRDefault="0082654F" w:rsidP="0082654F">
      <w:pPr>
        <w:topLinePunct/>
        <w:adjustRightInd w:val="0"/>
        <w:snapToGrid w:val="0"/>
        <w:spacing w:line="15pt" w:lineRule="auto"/>
        <w:ind w:firstLineChars="200" w:firstLine="24pt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lastRenderedPageBreak/>
        <w:t>Git</w:t>
      </w:r>
      <w:r w:rsidRPr="00D76986">
        <w:rPr>
          <w:rFonts w:ascii="Times New Roman" w:hAnsi="Times New Roman" w:cs="Times New Roman"/>
          <w:lang w:val="x-none"/>
        </w:rPr>
        <w:t>版本号</w:t>
      </w:r>
    </w:p>
    <w:p w:rsidR="00CC6964" w:rsidRPr="00D76986" w:rsidRDefault="00EA72A7" w:rsidP="0082654F">
      <w:pPr>
        <w:topLinePunct/>
        <w:adjustRightInd w:val="0"/>
        <w:snapToGrid w:val="0"/>
        <w:spacing w:line="15pt" w:lineRule="auto"/>
        <w:ind w:firstLineChars="200" w:firstLine="24pt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210050" cy="1441450"/>
            <wp:effectExtent l="0" t="0" r="0" b="0"/>
            <wp:docPr id="2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82" w:rsidRPr="00D76986" w:rsidRDefault="00175A82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 w:cs="Times New Roman"/>
          <w:b w:val="0"/>
          <w:sz w:val="30"/>
          <w:szCs w:val="30"/>
          <w:lang w:eastAsia="zh-CN"/>
        </w:rPr>
      </w:pPr>
      <w:bookmarkStart w:id="9" w:name="_Toc434167915"/>
      <w:bookmarkStart w:id="10" w:name="_Toc86397010"/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申请</w:t>
      </w:r>
      <w:r w:rsidR="00A76DB9"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Gitee/</w:t>
      </w:r>
      <w:r w:rsidR="004A520C"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GitLab/GitHub</w:t>
      </w:r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帐号</w:t>
      </w:r>
      <w:bookmarkEnd w:id="9"/>
      <w:bookmarkEnd w:id="10"/>
    </w:p>
    <w:p w:rsidR="00175A82" w:rsidRPr="00D76986" w:rsidRDefault="00175A82" w:rsidP="00175A82">
      <w:pPr>
        <w:topLinePunct/>
        <w:adjustRightInd w:val="0"/>
        <w:snapToGrid w:val="0"/>
        <w:spacing w:line="15pt" w:lineRule="auto"/>
        <w:ind w:firstLineChars="200" w:firstLine="24.10pt"/>
        <w:rPr>
          <w:rFonts w:ascii="Times New Roman" w:hAnsi="Times New Roman" w:cs="Times New Roman"/>
          <w:b/>
          <w:lang w:val="x-none"/>
        </w:rPr>
      </w:pPr>
      <w:r w:rsidRPr="00D76986">
        <w:rPr>
          <w:rFonts w:ascii="Times New Roman" w:hAnsi="Times New Roman" w:cs="Times New Roman"/>
          <w:b/>
          <w:lang w:val="x-none"/>
        </w:rPr>
        <w:t>自己在</w:t>
      </w:r>
      <w:r w:rsidR="004A520C" w:rsidRPr="00D76986">
        <w:rPr>
          <w:rFonts w:ascii="Times New Roman" w:hAnsi="Times New Roman" w:cs="Times New Roman"/>
          <w:b/>
          <w:lang w:val="x-none"/>
        </w:rPr>
        <w:t>GitHub</w:t>
      </w:r>
      <w:r w:rsidRPr="00D76986">
        <w:rPr>
          <w:rFonts w:ascii="Times New Roman" w:hAnsi="Times New Roman" w:cs="Times New Roman"/>
          <w:b/>
          <w:lang w:val="x-none"/>
        </w:rPr>
        <w:t>上申请的帐号名称和本次实验中涉及的项目的</w:t>
      </w:r>
      <w:r w:rsidRPr="00D76986">
        <w:rPr>
          <w:rFonts w:ascii="Times New Roman" w:hAnsi="Times New Roman" w:cs="Times New Roman"/>
          <w:b/>
          <w:lang w:val="x-none"/>
        </w:rPr>
        <w:t>URL</w:t>
      </w:r>
      <w:r w:rsidRPr="00D76986">
        <w:rPr>
          <w:rFonts w:ascii="Times New Roman" w:hAnsi="Times New Roman" w:cs="Times New Roman"/>
          <w:b/>
          <w:lang w:val="x-none"/>
        </w:rPr>
        <w:t>地址。</w:t>
      </w:r>
    </w:p>
    <w:p w:rsidR="009958C8" w:rsidRPr="00D76986" w:rsidRDefault="009958C8" w:rsidP="009958C8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kern w:val="2"/>
        </w:rPr>
      </w:pPr>
      <w:r w:rsidRPr="00D76986">
        <w:rPr>
          <w:rFonts w:ascii="Times New Roman" w:hAnsi="Times New Roman" w:cs="Times New Roman"/>
        </w:rPr>
        <w:t>Github</w:t>
      </w:r>
      <w:r w:rsidRPr="00D76986">
        <w:rPr>
          <w:rFonts w:ascii="Times New Roman" w:hAnsi="Times New Roman" w:cs="Times New Roman"/>
        </w:rPr>
        <w:t>的账号名称：</w:t>
      </w:r>
      <w:r w:rsidRPr="00D76986">
        <w:rPr>
          <w:rFonts w:ascii="Times New Roman" w:hAnsi="Times New Roman" w:cs="Times New Roman"/>
        </w:rPr>
        <w:t>FuLucas</w:t>
      </w:r>
    </w:p>
    <w:p w:rsidR="009958C8" w:rsidRPr="00D76986" w:rsidRDefault="009958C8" w:rsidP="00F9525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本实验项目的</w:t>
      </w:r>
      <w:r w:rsidRPr="00D76986">
        <w:rPr>
          <w:rFonts w:ascii="Times New Roman" w:hAnsi="Times New Roman" w:cs="Times New Roman"/>
        </w:rPr>
        <w:t>URL</w:t>
      </w:r>
      <w:r w:rsidRPr="00D76986">
        <w:rPr>
          <w:rFonts w:ascii="Times New Roman" w:hAnsi="Times New Roman" w:cs="Times New Roman"/>
        </w:rPr>
        <w:t>地址：</w:t>
      </w:r>
      <w:hyperlink r:id="rId14" w:history="1">
        <w:r w:rsidRPr="00D76986">
          <w:rPr>
            <w:rStyle w:val="a4"/>
            <w:rFonts w:ascii="Times New Roman" w:hAnsi="Times New Roman" w:cs="Times New Roman"/>
          </w:rPr>
          <w:t>https://github.com/FuLucas/SPT-Lab2</w:t>
        </w:r>
      </w:hyperlink>
      <w:r w:rsidRPr="00D76986">
        <w:rPr>
          <w:rFonts w:ascii="Times New Roman" w:hAnsi="Times New Roman" w:cs="Times New Roman"/>
        </w:rPr>
        <w:t xml:space="preserve"> </w:t>
      </w:r>
    </w:p>
    <w:p w:rsidR="004E346F" w:rsidRPr="00D76986" w:rsidRDefault="004E346F" w:rsidP="00F95252">
      <w:p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>以及</w:t>
      </w:r>
      <w:r w:rsidR="00A56232" w:rsidRPr="00D76986">
        <w:rPr>
          <w:rFonts w:ascii="Times New Roman" w:hAnsi="Times New Roman" w:cs="Times New Roman"/>
        </w:rPr>
        <w:t>地址：</w:t>
      </w:r>
      <w:hyperlink r:id="rId15" w:history="1">
        <w:r w:rsidR="00A56232" w:rsidRPr="00D76986">
          <w:rPr>
            <w:rStyle w:val="a4"/>
            <w:rFonts w:ascii="Times New Roman" w:hAnsi="Times New Roman" w:cs="Times New Roman"/>
          </w:rPr>
          <w:t>https://github.com/FuLucas/SPT_Lab2_R1_7</w:t>
        </w:r>
      </w:hyperlink>
      <w:r w:rsidR="00A56232" w:rsidRPr="00D76986">
        <w:rPr>
          <w:rFonts w:ascii="Times New Roman" w:hAnsi="Times New Roman" w:cs="Times New Roman"/>
        </w:rPr>
        <w:t xml:space="preserve"> </w:t>
      </w:r>
    </w:p>
    <w:p w:rsidR="00175A82" w:rsidRPr="00D76986" w:rsidRDefault="004A520C" w:rsidP="00175A82">
      <w:pPr>
        <w:topLinePunct/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GitHub</w:t>
      </w:r>
      <w:r w:rsidR="00175A82" w:rsidRPr="00D76986">
        <w:rPr>
          <w:rFonts w:ascii="Times New Roman" w:hAnsi="Times New Roman" w:cs="Times New Roman"/>
          <w:lang w:val="x-none"/>
        </w:rPr>
        <w:t>网站上的账号信息和项目信息的截图。</w:t>
      </w:r>
    </w:p>
    <w:p w:rsidR="00F95252" w:rsidRPr="00D76986" w:rsidRDefault="00F95252" w:rsidP="00F95252">
      <w:pPr>
        <w:topLinePunct/>
        <w:adjustRightInd w:val="0"/>
        <w:snapToGrid w:val="0"/>
        <w:spacing w:line="15pt" w:lineRule="auto"/>
        <w:ind w:firstLineChars="200" w:firstLine="24pt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账号信息</w:t>
      </w:r>
    </w:p>
    <w:p w:rsidR="00F95252" w:rsidRPr="00D76986" w:rsidRDefault="00EA72A7" w:rsidP="00F95252">
      <w:pPr>
        <w:topLinePunct/>
        <w:adjustRightInd w:val="0"/>
        <w:snapToGrid w:val="0"/>
        <w:spacing w:line="15pt" w:lineRule="auto"/>
        <w:ind w:firstLineChars="200" w:firstLine="24pt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368800" cy="2355850"/>
            <wp:effectExtent l="0" t="0" r="0" b="0"/>
            <wp:docPr id="3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252" w:rsidRPr="00D76986" w:rsidRDefault="00F95252" w:rsidP="00F95252">
      <w:pPr>
        <w:topLinePunct/>
        <w:adjustRightInd w:val="0"/>
        <w:snapToGrid w:val="0"/>
        <w:spacing w:line="15pt" w:lineRule="auto"/>
        <w:ind w:firstLineChars="200" w:firstLine="24pt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项目信息</w:t>
      </w:r>
    </w:p>
    <w:p w:rsidR="00F95252" w:rsidRPr="00D76986" w:rsidRDefault="00EA72A7" w:rsidP="00F95252">
      <w:pPr>
        <w:topLinePunct/>
        <w:adjustRightInd w:val="0"/>
        <w:snapToGrid w:val="0"/>
        <w:spacing w:line="15pt" w:lineRule="auto"/>
        <w:ind w:firstLineChars="200" w:firstLine="24pt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495800" cy="2438400"/>
            <wp:effectExtent l="0" t="0" r="0" b="0"/>
            <wp:docPr id="4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82" w:rsidRPr="00D76986" w:rsidRDefault="004A520C" w:rsidP="00175A82">
      <w:pPr>
        <w:pStyle w:val="1"/>
        <w:numPr>
          <w:ilvl w:val="0"/>
          <w:numId w:val="2"/>
        </w:numPr>
        <w:topLinePunct/>
        <w:adjustRightInd w:val="0"/>
        <w:snapToGrid w:val="0"/>
        <w:spacing w:before="12pt" w:after="12pt" w:line="15pt" w:lineRule="auto"/>
        <w:rPr>
          <w:rFonts w:ascii="Times New Roman" w:hAnsi="Times New Roman" w:cs="Times New Roman"/>
          <w:sz w:val="32"/>
          <w:szCs w:val="32"/>
          <w:lang w:eastAsia="zh-CN"/>
        </w:rPr>
      </w:pPr>
      <w:bookmarkStart w:id="11" w:name="_Toc434167916"/>
      <w:bookmarkStart w:id="12" w:name="_Toc86397011"/>
      <w:r w:rsidRPr="00D76986">
        <w:rPr>
          <w:rFonts w:ascii="Times New Roman" w:hAnsi="Times New Roman" w:cs="Times New Roman"/>
          <w:sz w:val="32"/>
          <w:szCs w:val="32"/>
          <w:lang w:eastAsia="zh-CN"/>
        </w:rPr>
        <w:lastRenderedPageBreak/>
        <w:t>Git</w:t>
      </w:r>
      <w:r w:rsidR="00175A82" w:rsidRPr="00D76986">
        <w:rPr>
          <w:rFonts w:ascii="Times New Roman" w:hAnsi="Times New Roman" w:cs="Times New Roman"/>
          <w:sz w:val="32"/>
          <w:szCs w:val="32"/>
          <w:lang w:eastAsia="zh-CN"/>
        </w:rPr>
        <w:t>操作过程</w:t>
      </w:r>
      <w:bookmarkEnd w:id="11"/>
      <w:bookmarkEnd w:id="12"/>
    </w:p>
    <w:p w:rsidR="00175A82" w:rsidRPr="00D76986" w:rsidRDefault="00175A82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 w:cs="Times New Roman"/>
          <w:b w:val="0"/>
          <w:sz w:val="30"/>
          <w:szCs w:val="30"/>
          <w:lang w:eastAsia="zh-CN"/>
        </w:rPr>
      </w:pPr>
      <w:bookmarkStart w:id="13" w:name="_Toc434167917"/>
      <w:bookmarkStart w:id="14" w:name="_Toc86397012"/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实验场景</w:t>
      </w:r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(1)</w:t>
      </w:r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：仓库创建与提交</w:t>
      </w:r>
      <w:bookmarkEnd w:id="13"/>
      <w:bookmarkEnd w:id="14"/>
    </w:p>
    <w:p w:rsidR="00175A82" w:rsidRPr="00D76986" w:rsidRDefault="00175A82" w:rsidP="00175A82">
      <w:pPr>
        <w:topLinePunct/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给出</w:t>
      </w:r>
      <w:r w:rsidRPr="00D76986">
        <w:rPr>
          <w:rFonts w:ascii="Times New Roman" w:hAnsi="Times New Roman" w:cs="Times New Roman"/>
          <w:lang w:val="x-none"/>
        </w:rPr>
        <w:t>R0~R7</w:t>
      </w:r>
      <w:r w:rsidRPr="00D76986">
        <w:rPr>
          <w:rFonts w:ascii="Times New Roman" w:hAnsi="Times New Roman" w:cs="Times New Roman"/>
          <w:lang w:val="x-none"/>
        </w:rPr>
        <w:t>的操作命令，并给出执行界面的截图（命令输入界面和结果界面）</w:t>
      </w:r>
      <w:r w:rsidR="004A520C" w:rsidRPr="00D76986">
        <w:rPr>
          <w:rFonts w:ascii="Times New Roman" w:hAnsi="Times New Roman" w:cs="Times New Roman"/>
          <w:lang w:val="x-none"/>
        </w:rPr>
        <w:t>。</w:t>
      </w:r>
    </w:p>
    <w:p w:rsidR="0023136B" w:rsidRPr="00D76986" w:rsidRDefault="0023136B" w:rsidP="001A1CEA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  <w:i/>
          <w:lang w:val="x-none"/>
        </w:rPr>
        <w:t>R0</w:t>
      </w:r>
      <w:r w:rsidRPr="00D76986">
        <w:rPr>
          <w:rFonts w:ascii="Times New Roman" w:hAnsi="Times New Roman" w:cs="Times New Roman"/>
          <w:lang w:val="x-none"/>
        </w:rPr>
        <w:t>：</w:t>
      </w:r>
      <w:r w:rsidRPr="00D76986">
        <w:rPr>
          <w:rFonts w:ascii="Times New Roman" w:hAnsi="Times New Roman" w:cs="Times New Roman"/>
        </w:rPr>
        <w:t>针对</w:t>
      </w:r>
      <w:r w:rsidRPr="00D76986">
        <w:rPr>
          <w:rFonts w:ascii="Times New Roman" w:hAnsi="Times New Roman" w:cs="Times New Roman"/>
        </w:rPr>
        <w:t>R1</w:t>
      </w:r>
      <w:r w:rsidRPr="00D76986">
        <w:rPr>
          <w:rFonts w:ascii="Times New Roman" w:hAnsi="Times New Roman" w:cs="Times New Roman"/>
        </w:rPr>
        <w:t>和</w:t>
      </w:r>
      <w:r w:rsidRPr="00D76986">
        <w:rPr>
          <w:rFonts w:ascii="Times New Roman" w:hAnsi="Times New Roman" w:cs="Times New Roman"/>
        </w:rPr>
        <w:t>R7</w:t>
      </w:r>
      <w:r w:rsidRPr="00D76986">
        <w:rPr>
          <w:rFonts w:ascii="Times New Roman" w:hAnsi="Times New Roman" w:cs="Times New Roman"/>
        </w:rPr>
        <w:t>，在进行每次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操作之前，随时查看</w:t>
      </w:r>
      <w:r w:rsidRPr="00D76986">
        <w:rPr>
          <w:rFonts w:ascii="Times New Roman" w:hAnsi="Times New Roman" w:cs="Times New Roman"/>
          <w:b/>
        </w:rPr>
        <w:t>工作区、暂存区、</w:t>
      </w:r>
      <w:r w:rsidRPr="00D76986">
        <w:rPr>
          <w:rFonts w:ascii="Times New Roman" w:hAnsi="Times New Roman" w:cs="Times New Roman"/>
          <w:b/>
        </w:rPr>
        <w:t>Git</w:t>
      </w:r>
      <w:r w:rsidRPr="00D76986">
        <w:rPr>
          <w:rFonts w:ascii="Times New Roman" w:hAnsi="Times New Roman" w:cs="Times New Roman"/>
          <w:b/>
        </w:rPr>
        <w:t>仓库的状态</w:t>
      </w:r>
      <w:r w:rsidRPr="00D76986">
        <w:rPr>
          <w:rFonts w:ascii="Times New Roman" w:hAnsi="Times New Roman" w:cs="Times New Roman"/>
        </w:rPr>
        <w:t>，确认项目里的各文件当前处于什么状态；</w:t>
      </w:r>
    </w:p>
    <w:p w:rsidR="00173887" w:rsidRPr="00D76986" w:rsidRDefault="00173887" w:rsidP="00173887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lang w:val="x-none"/>
        </w:rPr>
        <w:t>命令：</w:t>
      </w:r>
      <w:r w:rsidR="00D50057" w:rsidRPr="00D76986">
        <w:rPr>
          <w:rFonts w:ascii="Times New Roman" w:hAnsi="Times New Roman" w:cs="Times New Roman"/>
          <w:lang w:val="x-none"/>
        </w:rPr>
        <w:t>g</w:t>
      </w:r>
      <w:r w:rsidRPr="00D76986">
        <w:rPr>
          <w:rFonts w:ascii="Times New Roman" w:hAnsi="Times New Roman" w:cs="Times New Roman"/>
          <w:lang w:val="x-none"/>
        </w:rPr>
        <w:t>it status</w:t>
      </w:r>
    </w:p>
    <w:p w:rsidR="001A1CEA" w:rsidRPr="00D76986" w:rsidRDefault="00823980" w:rsidP="00823980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  <w:i/>
        </w:rPr>
        <w:t>R1</w:t>
      </w:r>
      <w:r w:rsidRPr="00D76986">
        <w:rPr>
          <w:rFonts w:ascii="Times New Roman" w:hAnsi="Times New Roman" w:cs="Times New Roman"/>
        </w:rPr>
        <w:t>：</w:t>
      </w:r>
      <w:r w:rsidR="00ED2D25" w:rsidRPr="00D76986">
        <w:rPr>
          <w:rFonts w:ascii="Times New Roman" w:hAnsi="Times New Roman" w:cs="Times New Roman"/>
        </w:rPr>
        <w:t>本地初始化一个</w:t>
      </w:r>
      <w:r w:rsidR="00ED2D25" w:rsidRPr="00D76986">
        <w:rPr>
          <w:rFonts w:ascii="Times New Roman" w:hAnsi="Times New Roman" w:cs="Times New Roman"/>
        </w:rPr>
        <w:t>Git</w:t>
      </w:r>
      <w:r w:rsidR="00ED2D25" w:rsidRPr="00D76986">
        <w:rPr>
          <w:rFonts w:ascii="Times New Roman" w:hAnsi="Times New Roman" w:cs="Times New Roman"/>
        </w:rPr>
        <w:t>仓库，将自己在</w:t>
      </w:r>
      <w:r w:rsidR="00ED2D25" w:rsidRPr="00D76986">
        <w:rPr>
          <w:rFonts w:ascii="Times New Roman" w:hAnsi="Times New Roman" w:cs="Times New Roman"/>
        </w:rPr>
        <w:t>Lab1</w:t>
      </w:r>
      <w:r w:rsidR="00ED2D25" w:rsidRPr="00D76986">
        <w:rPr>
          <w:rFonts w:ascii="Times New Roman" w:hAnsi="Times New Roman" w:cs="Times New Roman"/>
        </w:rPr>
        <w:t>中所创建项目的全部源文件加入进去，纳入</w:t>
      </w:r>
      <w:r w:rsidR="00ED2D25" w:rsidRPr="00D76986">
        <w:rPr>
          <w:rFonts w:ascii="Times New Roman" w:hAnsi="Times New Roman" w:cs="Times New Roman"/>
        </w:rPr>
        <w:t>Git</w:t>
      </w:r>
      <w:r w:rsidR="00ED2D25" w:rsidRPr="00D76986">
        <w:rPr>
          <w:rFonts w:ascii="Times New Roman" w:hAnsi="Times New Roman" w:cs="Times New Roman"/>
        </w:rPr>
        <w:t>管理；</w:t>
      </w:r>
    </w:p>
    <w:p w:rsidR="00ED2D25" w:rsidRPr="00D76986" w:rsidRDefault="00ED2D25" w:rsidP="00ED2D25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初始化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仓库</w:t>
      </w:r>
    </w:p>
    <w:p w:rsidR="00823980" w:rsidRPr="00D76986" w:rsidRDefault="00EA72A7" w:rsidP="00ED2D25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371850" cy="1885950"/>
            <wp:effectExtent l="0" t="0" r="0" b="0"/>
            <wp:docPr id="5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A20" w:rsidRPr="00D76986" w:rsidRDefault="00E17A20" w:rsidP="00ED2D25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Lab1</w:t>
      </w:r>
      <w:r w:rsidRPr="00D76986">
        <w:rPr>
          <w:rFonts w:ascii="Times New Roman" w:hAnsi="Times New Roman" w:cs="Times New Roman"/>
        </w:rPr>
        <w:t>中所创建项目的全部源文件加入</w:t>
      </w:r>
    </w:p>
    <w:p w:rsidR="00E17A20" w:rsidRPr="00D76986" w:rsidRDefault="00EA72A7" w:rsidP="00ED2D25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448050" cy="3765550"/>
            <wp:effectExtent l="0" t="0" r="0" b="0"/>
            <wp:docPr id="6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980" w:rsidRPr="00D76986" w:rsidRDefault="00823980" w:rsidP="00823980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  <w:i/>
        </w:rPr>
        <w:lastRenderedPageBreak/>
        <w:t>R2</w:t>
      </w:r>
      <w:r w:rsidRPr="00D76986">
        <w:rPr>
          <w:rFonts w:ascii="Times New Roman" w:hAnsi="Times New Roman" w:cs="Times New Roman"/>
        </w:rPr>
        <w:t>：</w:t>
      </w:r>
      <w:r w:rsidR="007356FD" w:rsidRPr="00D76986">
        <w:rPr>
          <w:rFonts w:ascii="Times New Roman" w:hAnsi="Times New Roman" w:cs="Times New Roman"/>
        </w:rPr>
        <w:t>提交</w:t>
      </w:r>
    </w:p>
    <w:p w:rsidR="00BD6859" w:rsidRPr="00D76986" w:rsidRDefault="00BD6859" w:rsidP="00BD6859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命令：</w:t>
      </w:r>
      <w:r w:rsidRPr="00D76986">
        <w:rPr>
          <w:rFonts w:ascii="Times New Roman" w:hAnsi="Times New Roman" w:cs="Times New Roman"/>
        </w:rPr>
        <w:t>git commit -m “commit information”</w:t>
      </w:r>
    </w:p>
    <w:p w:rsidR="00BD6859" w:rsidRPr="00D76986" w:rsidRDefault="00EA72A7" w:rsidP="00BD6859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962400" cy="4324350"/>
            <wp:effectExtent l="0" t="0" r="0" b="0"/>
            <wp:docPr id="7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6FD" w:rsidRPr="00D76986" w:rsidRDefault="007356FD" w:rsidP="00823980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手工对</w:t>
      </w:r>
      <w:r w:rsidRPr="00D76986">
        <w:rPr>
          <w:rFonts w:ascii="Times New Roman" w:hAnsi="Times New Roman" w:cs="Times New Roman"/>
        </w:rPr>
        <w:t>Lab1</w:t>
      </w:r>
      <w:r w:rsidRPr="00D76986">
        <w:rPr>
          <w:rFonts w:ascii="Times New Roman" w:hAnsi="Times New Roman" w:cs="Times New Roman"/>
        </w:rPr>
        <w:t>的某个文件进行修改</w:t>
      </w:r>
    </w:p>
    <w:p w:rsidR="00156928" w:rsidRPr="00D76986" w:rsidRDefault="00156928" w:rsidP="00156928">
      <w:pPr>
        <w:pStyle w:val="md-end-block"/>
        <w:spacing w:before="9.60pt" w:beforeAutospacing="0" w:after="9.60pt" w:afterAutospacing="0"/>
        <w:rPr>
          <w:rStyle w:val="md-plain"/>
          <w:rFonts w:ascii="Times New Roman" w:hAnsi="Times New Roman" w:cs="Times New Roman"/>
          <w:color w:val="333333"/>
        </w:rPr>
      </w:pPr>
      <w:r w:rsidRPr="00D76986">
        <w:rPr>
          <w:rFonts w:ascii="Times New Roman" w:hAnsi="Times New Roman" w:cs="Times New Roman"/>
        </w:rPr>
        <w:t>对</w:t>
      </w:r>
      <w:r w:rsidRPr="00D76986">
        <w:rPr>
          <w:rFonts w:ascii="Times New Roman" w:hAnsi="Times New Roman" w:cs="Times New Roman"/>
        </w:rPr>
        <w:t>README.md</w:t>
      </w:r>
      <w:r w:rsidRPr="00D76986">
        <w:rPr>
          <w:rFonts w:ascii="Times New Roman" w:hAnsi="Times New Roman" w:cs="Times New Roman"/>
        </w:rPr>
        <w:t>增加一行：</w:t>
      </w:r>
      <w:r w:rsidRPr="00D76986">
        <w:rPr>
          <w:rFonts w:ascii="Times New Roman" w:hAnsi="Times New Roman" w:cs="Times New Roman"/>
        </w:rPr>
        <w:t>“</w:t>
      </w:r>
      <w:r w:rsidRPr="00D76986">
        <w:rPr>
          <w:rStyle w:val="md-plain"/>
          <w:rFonts w:ascii="Times New Roman" w:hAnsi="Times New Roman" w:cs="Times New Roman"/>
          <w:color w:val="333333"/>
        </w:rPr>
        <w:t>这是</w:t>
      </w:r>
      <w:r w:rsidRPr="00D76986">
        <w:rPr>
          <w:rStyle w:val="md-plain"/>
          <w:rFonts w:ascii="Times New Roman" w:hAnsi="Times New Roman" w:cs="Times New Roman"/>
          <w:b/>
          <w:bCs/>
          <w:color w:val="333333"/>
        </w:rPr>
        <w:t>实验场景</w:t>
      </w:r>
      <w:r w:rsidRPr="00D76986">
        <w:rPr>
          <w:rStyle w:val="md-plain"/>
          <w:rFonts w:ascii="Times New Roman" w:hAnsi="Times New Roman" w:cs="Times New Roman"/>
          <w:b/>
          <w:bCs/>
          <w:color w:val="333333"/>
        </w:rPr>
        <w:t>1</w:t>
      </w:r>
      <w:r w:rsidRPr="00D76986">
        <w:rPr>
          <w:rStyle w:val="md-plain"/>
          <w:rFonts w:ascii="Times New Roman" w:hAnsi="Times New Roman" w:cs="Times New Roman"/>
          <w:b/>
          <w:bCs/>
          <w:color w:val="333333"/>
        </w:rPr>
        <w:t>：仓库创建与提交</w:t>
      </w:r>
      <w:r w:rsidRPr="00D76986">
        <w:rPr>
          <w:rStyle w:val="md-plain"/>
          <w:rFonts w:ascii="Times New Roman" w:hAnsi="Times New Roman" w:cs="Times New Roman"/>
          <w:color w:val="333333"/>
        </w:rPr>
        <w:t>中</w:t>
      </w:r>
      <w:r w:rsidRPr="00D76986">
        <w:rPr>
          <w:rStyle w:val="md-plain"/>
          <w:rFonts w:ascii="Times New Roman" w:hAnsi="Times New Roman" w:cs="Times New Roman"/>
          <w:b/>
          <w:bCs/>
          <w:color w:val="333333"/>
        </w:rPr>
        <w:t>第一次</w:t>
      </w:r>
      <w:r w:rsidRPr="00D76986">
        <w:rPr>
          <w:rStyle w:val="md-plain"/>
          <w:rFonts w:ascii="Times New Roman" w:hAnsi="Times New Roman" w:cs="Times New Roman"/>
          <w:color w:val="333333"/>
        </w:rPr>
        <w:t>手工对</w:t>
      </w:r>
      <w:r w:rsidRPr="00D76986">
        <w:rPr>
          <w:rStyle w:val="md-plain"/>
          <w:rFonts w:ascii="Times New Roman" w:hAnsi="Times New Roman" w:cs="Times New Roman"/>
          <w:color w:val="333333"/>
        </w:rPr>
        <w:t>Lab1</w:t>
      </w:r>
      <w:r w:rsidRPr="00D76986">
        <w:rPr>
          <w:rStyle w:val="md-plain"/>
          <w:rFonts w:ascii="Times New Roman" w:hAnsi="Times New Roman" w:cs="Times New Roman"/>
          <w:color w:val="333333"/>
        </w:rPr>
        <w:t>的某个文件进行修改</w:t>
      </w:r>
      <w:r w:rsidRPr="00D76986">
        <w:rPr>
          <w:rStyle w:val="md-plain"/>
          <w:rFonts w:ascii="Times New Roman" w:hAnsi="Times New Roman" w:cs="Times New Roman"/>
          <w:color w:val="333333"/>
        </w:rPr>
        <w:t>”</w:t>
      </w:r>
      <w:r w:rsidR="00C62C80" w:rsidRPr="00D76986">
        <w:rPr>
          <w:rStyle w:val="md-plain"/>
          <w:rFonts w:ascii="Times New Roman" w:hAnsi="Times New Roman" w:cs="Times New Roman"/>
          <w:color w:val="333333"/>
        </w:rPr>
        <w:t>，如下改变前后对比：</w:t>
      </w:r>
    </w:p>
    <w:p w:rsidR="00C62C80" w:rsidRPr="00D76986" w:rsidRDefault="00EA72A7" w:rsidP="00C62C80">
      <w:pPr>
        <w:pStyle w:val="md-end-block"/>
        <w:spacing w:before="9.60pt" w:beforeAutospacing="0" w:after="9.60pt" w:afterAutospacing="0"/>
        <w:jc w:val="center"/>
        <w:rPr>
          <w:rFonts w:ascii="Times New Roman" w:hAnsi="Times New Roman" w:cs="Times New Roman"/>
          <w:color w:val="333333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2895600" cy="1384300"/>
            <wp:effectExtent l="0" t="0" r="0" b="0"/>
            <wp:docPr id="8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928" w:rsidRPr="00D76986" w:rsidRDefault="00EA72A7" w:rsidP="00DB3124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2901950" cy="1384300"/>
            <wp:effectExtent l="0" t="0" r="0" b="0"/>
            <wp:docPr id="9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78" w:rsidRPr="00D76986" w:rsidRDefault="00862C4A" w:rsidP="00823980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  <w:i/>
        </w:rPr>
        <w:lastRenderedPageBreak/>
        <w:t>R3</w:t>
      </w:r>
      <w:r w:rsidRPr="00D76986">
        <w:rPr>
          <w:rFonts w:ascii="Times New Roman" w:hAnsi="Times New Roman" w:cs="Times New Roman"/>
        </w:rPr>
        <w:t>：查看上次提交之后都有哪些文件修改、具体修改内容是什么（查看修改后的文件和暂存区域中相应文件的差别）；</w:t>
      </w:r>
    </w:p>
    <w:p w:rsidR="006905FC" w:rsidRPr="00D76986" w:rsidRDefault="006905FC" w:rsidP="006905FC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查看差别命令：</w:t>
      </w:r>
      <w:r w:rsidRPr="00D76986">
        <w:rPr>
          <w:rFonts w:ascii="Times New Roman" w:hAnsi="Times New Roman" w:cs="Times New Roman"/>
        </w:rPr>
        <w:t>git diff</w:t>
      </w:r>
    </w:p>
    <w:p w:rsidR="00DB3124" w:rsidRPr="00D76986" w:rsidRDefault="00EA72A7" w:rsidP="00DB3124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397250" cy="2730500"/>
            <wp:effectExtent l="0" t="0" r="0" b="0"/>
            <wp:docPr id="10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124" w:rsidRPr="00D76986" w:rsidRDefault="00DB3124" w:rsidP="00DB3124">
      <w:pPr>
        <w:topLinePunct/>
        <w:adjustRightInd w:val="0"/>
        <w:snapToGrid w:val="0"/>
        <w:spacing w:line="15pt" w:lineRule="auto"/>
        <w:ind w:start="18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</w:rPr>
        <w:t>文件修改</w:t>
      </w:r>
      <w:r w:rsidRPr="00D76986">
        <w:rPr>
          <w:rFonts w:ascii="Times New Roman" w:hAnsi="Times New Roman" w:cs="Times New Roman"/>
        </w:rPr>
        <w:t>：</w:t>
      </w:r>
      <w:r w:rsidRPr="00D76986">
        <w:rPr>
          <w:rFonts w:ascii="Times New Roman" w:hAnsi="Times New Roman" w:cs="Times New Roman"/>
        </w:rPr>
        <w:t>README.md</w:t>
      </w:r>
    </w:p>
    <w:p w:rsidR="00DB3124" w:rsidRPr="00D76986" w:rsidRDefault="00DB3124" w:rsidP="00DB3124">
      <w:pPr>
        <w:topLinePunct/>
        <w:adjustRightInd w:val="0"/>
        <w:snapToGrid w:val="0"/>
        <w:spacing w:line="15pt" w:lineRule="auto"/>
        <w:ind w:start="18pt"/>
        <w:jc w:val="both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</w:rPr>
        <w:t>具体修改内容</w:t>
      </w:r>
      <w:r w:rsidRPr="00D76986">
        <w:rPr>
          <w:rFonts w:ascii="Times New Roman" w:hAnsi="Times New Roman" w:cs="Times New Roman"/>
        </w:rPr>
        <w:t>：</w:t>
      </w:r>
      <w:r w:rsidR="00164087" w:rsidRPr="00D76986">
        <w:rPr>
          <w:rFonts w:ascii="Times New Roman" w:hAnsi="Times New Roman" w:cs="Times New Roman"/>
        </w:rPr>
        <w:t>增加一行：</w:t>
      </w:r>
      <w:r w:rsidR="00164087" w:rsidRPr="00D76986">
        <w:rPr>
          <w:rFonts w:ascii="Times New Roman" w:hAnsi="Times New Roman" w:cs="Times New Roman"/>
        </w:rPr>
        <w:t>“</w:t>
      </w:r>
      <w:r w:rsidR="00164087" w:rsidRPr="00D76986">
        <w:rPr>
          <w:rStyle w:val="md-plain"/>
          <w:rFonts w:ascii="Times New Roman" w:hAnsi="Times New Roman" w:cs="Times New Roman"/>
          <w:color w:val="333333"/>
        </w:rPr>
        <w:t>这是</w:t>
      </w:r>
      <w:r w:rsidR="00164087" w:rsidRPr="00D76986">
        <w:rPr>
          <w:rStyle w:val="md-plain"/>
          <w:rFonts w:ascii="Times New Roman" w:hAnsi="Times New Roman" w:cs="Times New Roman"/>
          <w:b/>
          <w:bCs/>
          <w:color w:val="333333"/>
        </w:rPr>
        <w:t>实验场景</w:t>
      </w:r>
      <w:r w:rsidR="00164087" w:rsidRPr="00D76986">
        <w:rPr>
          <w:rStyle w:val="md-plain"/>
          <w:rFonts w:ascii="Times New Roman" w:hAnsi="Times New Roman" w:cs="Times New Roman"/>
          <w:b/>
          <w:bCs/>
          <w:color w:val="333333"/>
        </w:rPr>
        <w:t>1</w:t>
      </w:r>
      <w:r w:rsidR="00164087" w:rsidRPr="00D76986">
        <w:rPr>
          <w:rStyle w:val="md-plain"/>
          <w:rFonts w:ascii="Times New Roman" w:hAnsi="Times New Roman" w:cs="Times New Roman"/>
          <w:b/>
          <w:bCs/>
          <w:color w:val="333333"/>
        </w:rPr>
        <w:t>：仓库创建与提交</w:t>
      </w:r>
      <w:r w:rsidR="00164087" w:rsidRPr="00D76986">
        <w:rPr>
          <w:rStyle w:val="md-plain"/>
          <w:rFonts w:ascii="Times New Roman" w:hAnsi="Times New Roman" w:cs="Times New Roman"/>
          <w:color w:val="333333"/>
        </w:rPr>
        <w:t>中</w:t>
      </w:r>
      <w:r w:rsidR="00164087" w:rsidRPr="00D76986">
        <w:rPr>
          <w:rStyle w:val="md-plain"/>
          <w:rFonts w:ascii="Times New Roman" w:hAnsi="Times New Roman" w:cs="Times New Roman"/>
          <w:b/>
          <w:bCs/>
          <w:color w:val="333333"/>
        </w:rPr>
        <w:t>第一次</w:t>
      </w:r>
      <w:r w:rsidR="00164087" w:rsidRPr="00D76986">
        <w:rPr>
          <w:rStyle w:val="md-plain"/>
          <w:rFonts w:ascii="Times New Roman" w:hAnsi="Times New Roman" w:cs="Times New Roman"/>
          <w:color w:val="333333"/>
        </w:rPr>
        <w:t>手工对</w:t>
      </w:r>
      <w:r w:rsidR="00164087" w:rsidRPr="00D76986">
        <w:rPr>
          <w:rStyle w:val="md-plain"/>
          <w:rFonts w:ascii="Times New Roman" w:hAnsi="Times New Roman" w:cs="Times New Roman"/>
          <w:color w:val="333333"/>
        </w:rPr>
        <w:t>Lab1</w:t>
      </w:r>
      <w:r w:rsidR="00164087" w:rsidRPr="00D76986">
        <w:rPr>
          <w:rStyle w:val="md-plain"/>
          <w:rFonts w:ascii="Times New Roman" w:hAnsi="Times New Roman" w:cs="Times New Roman"/>
          <w:color w:val="333333"/>
        </w:rPr>
        <w:t>的某个文件进行修改</w:t>
      </w:r>
      <w:r w:rsidR="00164087" w:rsidRPr="00D76986">
        <w:rPr>
          <w:rStyle w:val="md-plain"/>
          <w:rFonts w:ascii="Times New Roman" w:hAnsi="Times New Roman" w:cs="Times New Roman"/>
          <w:color w:val="333333"/>
        </w:rPr>
        <w:t>”</w:t>
      </w:r>
    </w:p>
    <w:p w:rsidR="00862C4A" w:rsidRPr="00D76986" w:rsidRDefault="00862C4A" w:rsidP="00823980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  <w:i/>
        </w:rPr>
        <w:t>R4</w:t>
      </w:r>
      <w:r w:rsidRPr="00D76986">
        <w:rPr>
          <w:rFonts w:ascii="Times New Roman" w:hAnsi="Times New Roman" w:cs="Times New Roman"/>
        </w:rPr>
        <w:t>：重新提交；</w:t>
      </w:r>
    </w:p>
    <w:p w:rsidR="005F0373" w:rsidRPr="00D76986" w:rsidRDefault="005F0373" w:rsidP="004F20EA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t>Git</w:t>
      </w:r>
      <w:r w:rsidRPr="00D76986">
        <w:rPr>
          <w:rFonts w:ascii="Times New Roman" w:hAnsi="Times New Roman" w:cs="Times New Roman"/>
          <w:noProof/>
        </w:rPr>
        <w:t>命令前状态</w:t>
      </w:r>
    </w:p>
    <w:p w:rsidR="006905FC" w:rsidRPr="00D76986" w:rsidRDefault="004F20EA" w:rsidP="004F20EA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t>命令：</w:t>
      </w:r>
      <w:r w:rsidRPr="00D76986">
        <w:rPr>
          <w:rFonts w:ascii="Times New Roman" w:hAnsi="Times New Roman" w:cs="Times New Roman"/>
          <w:noProof/>
        </w:rPr>
        <w:t xml:space="preserve">git add . </w:t>
      </w:r>
      <w:r w:rsidR="00F04D6E" w:rsidRPr="00D76986">
        <w:rPr>
          <w:rFonts w:ascii="Times New Roman" w:hAnsi="Times New Roman" w:cs="Times New Roman"/>
          <w:noProof/>
        </w:rPr>
        <w:t>以及</w:t>
      </w:r>
      <w:r w:rsidR="00F04D6E" w:rsidRPr="00D76986">
        <w:rPr>
          <w:rFonts w:ascii="Times New Roman" w:hAnsi="Times New Roman" w:cs="Times New Roman"/>
          <w:noProof/>
        </w:rPr>
        <w:t>git commit -m “second commit”</w:t>
      </w:r>
    </w:p>
    <w:p w:rsidR="006905FC" w:rsidRPr="00D76986" w:rsidRDefault="00EA72A7" w:rsidP="006905FC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416300" cy="1682750"/>
            <wp:effectExtent l="0" t="0" r="0" b="0"/>
            <wp:docPr id="11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C4A" w:rsidRPr="00D76986" w:rsidRDefault="00862C4A" w:rsidP="00823980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再次对</w:t>
      </w:r>
      <w:r w:rsidRPr="00D76986">
        <w:rPr>
          <w:rFonts w:ascii="Times New Roman" w:hAnsi="Times New Roman" w:cs="Times New Roman"/>
        </w:rPr>
        <w:t>Lab1</w:t>
      </w:r>
      <w:r w:rsidRPr="00D76986">
        <w:rPr>
          <w:rFonts w:ascii="Times New Roman" w:hAnsi="Times New Roman" w:cs="Times New Roman"/>
        </w:rPr>
        <w:t>的某个文件进行修改；</w:t>
      </w:r>
    </w:p>
    <w:p w:rsidR="00CB3B15" w:rsidRPr="00D76986" w:rsidRDefault="00CB3B15" w:rsidP="00CB3B15">
      <w:pPr>
        <w:topLinePunct/>
        <w:adjustRightInd w:val="0"/>
        <w:snapToGrid w:val="0"/>
        <w:spacing w:line="15pt" w:lineRule="auto"/>
        <w:ind w:start="18pt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依然修改文件</w:t>
      </w:r>
      <w:r w:rsidRPr="00D76986">
        <w:rPr>
          <w:rFonts w:ascii="Times New Roman" w:hAnsi="Times New Roman" w:cs="Times New Roman"/>
        </w:rPr>
        <w:t>README.md</w:t>
      </w:r>
      <w:r w:rsidRPr="00D76986">
        <w:rPr>
          <w:rFonts w:ascii="Times New Roman" w:hAnsi="Times New Roman" w:cs="Times New Roman"/>
        </w:rPr>
        <w:t>，修改后的状态如下：</w:t>
      </w:r>
    </w:p>
    <w:p w:rsidR="00CB3B15" w:rsidRPr="00D76986" w:rsidRDefault="00EA72A7" w:rsidP="00CB3B15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371850" cy="1606550"/>
            <wp:effectExtent l="0" t="0" r="0" b="0"/>
            <wp:docPr id="12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C4A" w:rsidRPr="00D76986" w:rsidRDefault="00862C4A" w:rsidP="00823980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  <w:i/>
        </w:rPr>
        <w:lastRenderedPageBreak/>
        <w:t>R5</w:t>
      </w:r>
      <w:r w:rsidRPr="00D76986">
        <w:rPr>
          <w:rFonts w:ascii="Times New Roman" w:hAnsi="Times New Roman" w:cs="Times New Roman"/>
        </w:rPr>
        <w:t>：重新提交；</w:t>
      </w:r>
    </w:p>
    <w:p w:rsidR="00613B89" w:rsidRPr="00D76986" w:rsidRDefault="00613B89" w:rsidP="00613B89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提交前状态以及重新提交</w:t>
      </w:r>
    </w:p>
    <w:p w:rsidR="00613B89" w:rsidRPr="00D76986" w:rsidRDefault="00EA72A7" w:rsidP="00613B89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581400" cy="2647950"/>
            <wp:effectExtent l="0" t="0" r="0" b="0"/>
            <wp:docPr id="13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89" w:rsidRPr="00D76986" w:rsidRDefault="00613B89" w:rsidP="00613B89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</w:p>
    <w:p w:rsidR="00862C4A" w:rsidRPr="00D76986" w:rsidRDefault="00862C4A" w:rsidP="00823980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  <w:i/>
        </w:rPr>
        <w:t>R6</w:t>
      </w:r>
      <w:r w:rsidRPr="00D76986">
        <w:rPr>
          <w:rFonts w:ascii="Times New Roman" w:hAnsi="Times New Roman" w:cs="Times New Roman"/>
        </w:rPr>
        <w:t>：把最后一次提交撤销；</w:t>
      </w:r>
    </w:p>
    <w:p w:rsidR="00344A8D" w:rsidRPr="00D76986" w:rsidRDefault="00344A8D" w:rsidP="00344A8D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命令：</w:t>
      </w:r>
      <w:r w:rsidRPr="00D76986">
        <w:rPr>
          <w:rFonts w:ascii="Times New Roman" w:hAnsi="Times New Roman" w:cs="Times New Roman"/>
        </w:rPr>
        <w:t>git reset HEAD~1</w:t>
      </w:r>
    </w:p>
    <w:p w:rsidR="00344A8D" w:rsidRPr="00D76986" w:rsidRDefault="00EA72A7" w:rsidP="00344A8D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556000" cy="1962150"/>
            <wp:effectExtent l="0" t="0" r="0" b="0"/>
            <wp:docPr id="14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C4A" w:rsidRPr="00D76986" w:rsidRDefault="00862C4A" w:rsidP="00823980">
      <w:pPr>
        <w:numPr>
          <w:ilvl w:val="0"/>
          <w:numId w:val="27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b/>
          <w:i/>
        </w:rPr>
        <w:t>R7</w:t>
      </w:r>
      <w:r w:rsidRPr="00D76986">
        <w:rPr>
          <w:rFonts w:ascii="Times New Roman" w:hAnsi="Times New Roman" w:cs="Times New Roman"/>
        </w:rPr>
        <w:t>：查询提交记录。</w:t>
      </w:r>
    </w:p>
    <w:p w:rsidR="00DD2827" w:rsidRPr="00D76986" w:rsidRDefault="00DD2827" w:rsidP="00DD2827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命令：</w:t>
      </w:r>
      <w:r w:rsidRPr="00D76986">
        <w:rPr>
          <w:rFonts w:ascii="Times New Roman" w:hAnsi="Times New Roman" w:cs="Times New Roman"/>
        </w:rPr>
        <w:t>git log</w:t>
      </w:r>
    </w:p>
    <w:p w:rsidR="00DD2827" w:rsidRPr="00D76986" w:rsidRDefault="00EA72A7" w:rsidP="00DD2827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721100" cy="2197100"/>
            <wp:effectExtent l="0" t="0" r="0" b="0"/>
            <wp:docPr id="15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82" w:rsidRPr="00D76986" w:rsidRDefault="00175A82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 w:cs="Times New Roman"/>
          <w:b w:val="0"/>
          <w:sz w:val="30"/>
          <w:szCs w:val="30"/>
          <w:lang w:eastAsia="zh-CN"/>
        </w:rPr>
      </w:pPr>
      <w:bookmarkStart w:id="15" w:name="_Toc434167918"/>
      <w:bookmarkStart w:id="16" w:name="_Toc86397013"/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lastRenderedPageBreak/>
        <w:t>实验场景</w:t>
      </w:r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(2)</w:t>
      </w:r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：分支管理</w:t>
      </w:r>
      <w:bookmarkEnd w:id="15"/>
      <w:bookmarkEnd w:id="16"/>
    </w:p>
    <w:p w:rsidR="00175A82" w:rsidRPr="00D76986" w:rsidRDefault="00175A82" w:rsidP="00175A82">
      <w:pPr>
        <w:topLinePunct/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给出</w:t>
      </w:r>
      <w:r w:rsidRPr="00D76986">
        <w:rPr>
          <w:rFonts w:ascii="Times New Roman" w:hAnsi="Times New Roman" w:cs="Times New Roman"/>
          <w:lang w:val="x-none"/>
        </w:rPr>
        <w:t>R8~R15</w:t>
      </w:r>
      <w:r w:rsidRPr="00D76986">
        <w:rPr>
          <w:rFonts w:ascii="Times New Roman" w:hAnsi="Times New Roman" w:cs="Times New Roman"/>
          <w:lang w:val="x-none"/>
        </w:rPr>
        <w:t>的操作命令，并给出执行界面的截图（命令输入界面和结果界面）</w:t>
      </w:r>
      <w:r w:rsidR="004A520C" w:rsidRPr="00D76986">
        <w:rPr>
          <w:rFonts w:ascii="Times New Roman" w:hAnsi="Times New Roman" w:cs="Times New Roman"/>
          <w:lang w:val="x-none"/>
        </w:rPr>
        <w:t>。</w:t>
      </w:r>
    </w:p>
    <w:p w:rsidR="00284811" w:rsidRPr="00D76986" w:rsidRDefault="0053088F" w:rsidP="0053088F">
      <w:pPr>
        <w:numPr>
          <w:ilvl w:val="0"/>
          <w:numId w:val="28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在</w:t>
      </w:r>
      <w:r w:rsidRPr="00D76986">
        <w:rPr>
          <w:rFonts w:ascii="Times New Roman" w:hAnsi="Times New Roman" w:cs="Times New Roman"/>
        </w:rPr>
        <w:t>GitHub</w:t>
      </w:r>
      <w:r w:rsidRPr="00D76986">
        <w:rPr>
          <w:rFonts w:ascii="Times New Roman" w:hAnsi="Times New Roman" w:cs="Times New Roman"/>
        </w:rPr>
        <w:t>上，通过</w:t>
      </w:r>
      <w:r w:rsidRPr="00D76986">
        <w:rPr>
          <w:rFonts w:ascii="Times New Roman" w:hAnsi="Times New Roman" w:cs="Times New Roman"/>
        </w:rPr>
        <w:t>Web</w:t>
      </w:r>
      <w:r w:rsidRPr="00D76986">
        <w:rPr>
          <w:rFonts w:ascii="Times New Roman" w:hAnsi="Times New Roman" w:cs="Times New Roman"/>
        </w:rPr>
        <w:t>界面建立一个</w:t>
      </w:r>
      <w:r w:rsidRPr="00D76986">
        <w:rPr>
          <w:rFonts w:ascii="Times New Roman" w:hAnsi="Times New Roman" w:cs="Times New Roman"/>
        </w:rPr>
        <w:t>Project</w:t>
      </w:r>
      <w:r w:rsidRPr="00D76986">
        <w:rPr>
          <w:rFonts w:ascii="Times New Roman" w:hAnsi="Times New Roman" w:cs="Times New Roman"/>
        </w:rPr>
        <w:t>，将不少于</w:t>
      </w:r>
      <w:r w:rsidRPr="00D76986">
        <w:rPr>
          <w:rFonts w:ascii="Times New Roman" w:hAnsi="Times New Roman" w:cs="Times New Roman"/>
        </w:rPr>
        <w:t>10</w:t>
      </w:r>
      <w:r w:rsidRPr="00D76986">
        <w:rPr>
          <w:rFonts w:ascii="Times New Roman" w:hAnsi="Times New Roman" w:cs="Times New Roman"/>
        </w:rPr>
        <w:t>个文件（程序代码、文档等）加入进去，形成初始分支</w:t>
      </w:r>
      <w:r w:rsidRPr="00D76986">
        <w:rPr>
          <w:rFonts w:ascii="Times New Roman" w:hAnsi="Times New Roman" w:cs="Times New Roman"/>
        </w:rPr>
        <w:t>B1</w:t>
      </w:r>
      <w:r w:rsidRPr="00D76986">
        <w:rPr>
          <w:rFonts w:ascii="Times New Roman" w:hAnsi="Times New Roman" w:cs="Times New Roman"/>
        </w:rPr>
        <w:t>；在</w:t>
      </w:r>
      <w:r w:rsidRPr="00D76986">
        <w:rPr>
          <w:rFonts w:ascii="Times New Roman" w:hAnsi="Times New Roman" w:cs="Times New Roman"/>
        </w:rPr>
        <w:t>B1</w:t>
      </w:r>
      <w:r w:rsidRPr="00D76986">
        <w:rPr>
          <w:rFonts w:ascii="Times New Roman" w:hAnsi="Times New Roman" w:cs="Times New Roman"/>
        </w:rPr>
        <w:t>基础上建立两个并行的分支</w:t>
      </w:r>
      <w:r w:rsidRPr="00D76986">
        <w:rPr>
          <w:rFonts w:ascii="Times New Roman" w:hAnsi="Times New Roman" w:cs="Times New Roman"/>
        </w:rPr>
        <w:t>B2</w:t>
      </w:r>
      <w:r w:rsidRPr="00D76986">
        <w:rPr>
          <w:rFonts w:ascii="Times New Roman" w:hAnsi="Times New Roman" w:cs="Times New Roman"/>
        </w:rPr>
        <w:t>、</w:t>
      </w:r>
      <w:r w:rsidRPr="00D76986">
        <w:rPr>
          <w:rFonts w:ascii="Times New Roman" w:hAnsi="Times New Roman" w:cs="Times New Roman"/>
        </w:rPr>
        <w:t>B3</w:t>
      </w:r>
      <w:r w:rsidRPr="00D76986">
        <w:rPr>
          <w:rFonts w:ascii="Times New Roman" w:hAnsi="Times New Roman" w:cs="Times New Roman"/>
        </w:rPr>
        <w:t>，手工对</w:t>
      </w:r>
      <w:r w:rsidRPr="00D76986">
        <w:rPr>
          <w:rFonts w:ascii="Times New Roman" w:hAnsi="Times New Roman" w:cs="Times New Roman"/>
        </w:rPr>
        <w:t>B2</w:t>
      </w:r>
      <w:r w:rsidRPr="00D76986">
        <w:rPr>
          <w:rFonts w:ascii="Times New Roman" w:hAnsi="Times New Roman" w:cs="Times New Roman"/>
        </w:rPr>
        <w:t>和</w:t>
      </w:r>
      <w:r w:rsidRPr="00D76986">
        <w:rPr>
          <w:rFonts w:ascii="Times New Roman" w:hAnsi="Times New Roman" w:cs="Times New Roman"/>
        </w:rPr>
        <w:t>B3</w:t>
      </w:r>
      <w:r w:rsidRPr="00D76986">
        <w:rPr>
          <w:rFonts w:ascii="Times New Roman" w:hAnsi="Times New Roman" w:cs="Times New Roman"/>
        </w:rPr>
        <w:t>上的某些文件进行不同程度的修改并提交；</w:t>
      </w:r>
    </w:p>
    <w:p w:rsidR="00DD4D74" w:rsidRPr="00D76986" w:rsidRDefault="00DD4D74" w:rsidP="00DD4D74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</w:rPr>
        <w:t>通过</w:t>
      </w:r>
      <w:r w:rsidRPr="00D76986">
        <w:rPr>
          <w:rFonts w:ascii="Times New Roman" w:hAnsi="Times New Roman" w:cs="Times New Roman"/>
        </w:rPr>
        <w:t>Web</w:t>
      </w:r>
      <w:r w:rsidRPr="00D76986">
        <w:rPr>
          <w:rFonts w:ascii="Times New Roman" w:hAnsi="Times New Roman" w:cs="Times New Roman"/>
        </w:rPr>
        <w:t>界面建立一个</w:t>
      </w:r>
      <w:r w:rsidRPr="00D76986">
        <w:rPr>
          <w:rFonts w:ascii="Times New Roman" w:hAnsi="Times New Roman" w:cs="Times New Roman"/>
        </w:rPr>
        <w:t>Project</w:t>
      </w:r>
    </w:p>
    <w:p w:rsidR="00B9002A" w:rsidRPr="00D76986" w:rsidRDefault="00EA72A7" w:rsidP="00DD4D74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784600" cy="2038350"/>
            <wp:effectExtent l="0" t="0" r="0" b="0"/>
            <wp:docPr id="16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25A" w:rsidRPr="00D76986" w:rsidRDefault="00CB125A" w:rsidP="00DD4D74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将不少于</w:t>
      </w:r>
      <w:r w:rsidRPr="00D76986">
        <w:rPr>
          <w:rFonts w:ascii="Times New Roman" w:hAnsi="Times New Roman" w:cs="Times New Roman"/>
        </w:rPr>
        <w:t>10</w:t>
      </w:r>
      <w:r w:rsidRPr="00D76986">
        <w:rPr>
          <w:rFonts w:ascii="Times New Roman" w:hAnsi="Times New Roman" w:cs="Times New Roman"/>
        </w:rPr>
        <w:t>个文件（程序代码、文档等）加入</w:t>
      </w:r>
      <w:r w:rsidR="00950742" w:rsidRPr="00D76986">
        <w:rPr>
          <w:rFonts w:ascii="Times New Roman" w:hAnsi="Times New Roman" w:cs="Times New Roman"/>
        </w:rPr>
        <w:t>到</w:t>
      </w:r>
      <w:r w:rsidR="00315E95" w:rsidRPr="00D76986">
        <w:rPr>
          <w:rFonts w:ascii="Times New Roman" w:hAnsi="Times New Roman" w:cs="Times New Roman"/>
        </w:rPr>
        <w:t>初始分支</w:t>
      </w:r>
      <w:r w:rsidR="00950742" w:rsidRPr="00D76986">
        <w:rPr>
          <w:rFonts w:ascii="Times New Roman" w:hAnsi="Times New Roman" w:cs="Times New Roman"/>
        </w:rPr>
        <w:t>B1</w:t>
      </w:r>
    </w:p>
    <w:p w:rsidR="00950742" w:rsidRPr="00D76986" w:rsidRDefault="00EA72A7" w:rsidP="00DD4D74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873500" cy="2101850"/>
            <wp:effectExtent l="0" t="0" r="0" b="0"/>
            <wp:docPr id="17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88A" w:rsidRPr="00D76986" w:rsidRDefault="0062188A" w:rsidP="00DD4D74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B1</w:t>
      </w:r>
      <w:r w:rsidRPr="00D76986">
        <w:rPr>
          <w:rFonts w:ascii="Times New Roman" w:hAnsi="Times New Roman" w:cs="Times New Roman"/>
        </w:rPr>
        <w:t>基础上分支</w:t>
      </w:r>
      <w:r w:rsidRPr="00D76986">
        <w:rPr>
          <w:rFonts w:ascii="Times New Roman" w:hAnsi="Times New Roman" w:cs="Times New Roman"/>
        </w:rPr>
        <w:t>B</w:t>
      </w:r>
      <w:r w:rsidR="00672EA3" w:rsidRPr="00D76986">
        <w:rPr>
          <w:rFonts w:ascii="Times New Roman" w:hAnsi="Times New Roman" w:cs="Times New Roman"/>
        </w:rPr>
        <w:t>2</w:t>
      </w:r>
      <w:r w:rsidR="005D35B4" w:rsidRPr="00D76986">
        <w:rPr>
          <w:rFonts w:ascii="Times New Roman" w:hAnsi="Times New Roman" w:cs="Times New Roman"/>
        </w:rPr>
        <w:t>，修改</w:t>
      </w:r>
      <w:r w:rsidR="005D35B4" w:rsidRPr="00D76986">
        <w:rPr>
          <w:rFonts w:ascii="Times New Roman" w:hAnsi="Times New Roman" w:cs="Times New Roman"/>
        </w:rPr>
        <w:t>README.md</w:t>
      </w:r>
      <w:r w:rsidR="005D35B4" w:rsidRPr="00D76986">
        <w:rPr>
          <w:rFonts w:ascii="Times New Roman" w:hAnsi="Times New Roman" w:cs="Times New Roman"/>
        </w:rPr>
        <w:t>文件</w:t>
      </w:r>
    </w:p>
    <w:p w:rsidR="00640B47" w:rsidRPr="00D76986" w:rsidRDefault="00EA72A7" w:rsidP="00DD4D74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987800" cy="2159000"/>
            <wp:effectExtent l="0" t="0" r="0" b="0"/>
            <wp:docPr id="18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7B2" w:rsidRPr="00D76986" w:rsidRDefault="008607B2" w:rsidP="008607B2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lastRenderedPageBreak/>
        <w:t>B1</w:t>
      </w:r>
      <w:r w:rsidRPr="00D76986">
        <w:rPr>
          <w:rFonts w:ascii="Times New Roman" w:hAnsi="Times New Roman" w:cs="Times New Roman"/>
        </w:rPr>
        <w:t>基础上分支</w:t>
      </w:r>
      <w:r w:rsidRPr="00D76986">
        <w:rPr>
          <w:rFonts w:ascii="Times New Roman" w:hAnsi="Times New Roman" w:cs="Times New Roman"/>
        </w:rPr>
        <w:t>B3</w:t>
      </w:r>
      <w:r w:rsidR="005D35B4" w:rsidRPr="00D76986">
        <w:rPr>
          <w:rFonts w:ascii="Times New Roman" w:hAnsi="Times New Roman" w:cs="Times New Roman"/>
        </w:rPr>
        <w:t>，修改</w:t>
      </w:r>
      <w:r w:rsidR="005D35B4" w:rsidRPr="00D76986">
        <w:rPr>
          <w:rFonts w:ascii="Times New Roman" w:hAnsi="Times New Roman" w:cs="Times New Roman"/>
        </w:rPr>
        <w:t>README.md</w:t>
      </w:r>
      <w:r w:rsidR="005D35B4" w:rsidRPr="00D76986">
        <w:rPr>
          <w:rFonts w:ascii="Times New Roman" w:hAnsi="Times New Roman" w:cs="Times New Roman"/>
        </w:rPr>
        <w:t>文件</w:t>
      </w:r>
    </w:p>
    <w:p w:rsidR="008607B2" w:rsidRPr="00D76986" w:rsidRDefault="00EA72A7" w:rsidP="00DD4D74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987800" cy="2159000"/>
            <wp:effectExtent l="0" t="0" r="0" b="0"/>
            <wp:docPr id="19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E3" w:rsidRPr="00D76986" w:rsidRDefault="00EA72A7" w:rsidP="00DD4D74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006850" cy="2171700"/>
            <wp:effectExtent l="0" t="0" r="0" b="0"/>
            <wp:docPr id="20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8F" w:rsidRPr="00D76986" w:rsidRDefault="0053088F" w:rsidP="0053088F">
      <w:pPr>
        <w:numPr>
          <w:ilvl w:val="0"/>
          <w:numId w:val="28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R8</w:t>
      </w:r>
      <w:r w:rsidRPr="00D76986">
        <w:rPr>
          <w:rFonts w:ascii="Times New Roman" w:hAnsi="Times New Roman" w:cs="Times New Roman"/>
        </w:rPr>
        <w:t>：从</w:t>
      </w:r>
      <w:r w:rsidRPr="00D76986">
        <w:rPr>
          <w:rFonts w:ascii="Times New Roman" w:hAnsi="Times New Roman" w:cs="Times New Roman"/>
        </w:rPr>
        <w:t>GitHub</w:t>
      </w:r>
      <w:r w:rsidRPr="00D76986">
        <w:rPr>
          <w:rFonts w:ascii="Times New Roman" w:hAnsi="Times New Roman" w:cs="Times New Roman"/>
        </w:rPr>
        <w:t>上</w:t>
      </w:r>
      <w:r w:rsidRPr="00D76986">
        <w:rPr>
          <w:rFonts w:ascii="Times New Roman" w:hAnsi="Times New Roman" w:cs="Times New Roman"/>
        </w:rPr>
        <w:t>(URL)</w:t>
      </w:r>
      <w:r w:rsidRPr="00D76986">
        <w:rPr>
          <w:rFonts w:ascii="Times New Roman" w:hAnsi="Times New Roman" w:cs="Times New Roman"/>
        </w:rPr>
        <w:t>克隆一个已有的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仓库到本地；</w:t>
      </w:r>
    </w:p>
    <w:p w:rsidR="000453FE" w:rsidRPr="00D76986" w:rsidRDefault="00C6285E" w:rsidP="000453FE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t>克隆</w:t>
      </w:r>
      <w:r w:rsidRPr="00D76986">
        <w:rPr>
          <w:rFonts w:ascii="Times New Roman" w:hAnsi="Times New Roman" w:cs="Times New Roman"/>
          <w:noProof/>
        </w:rPr>
        <w:t>Git</w:t>
      </w:r>
      <w:r w:rsidRPr="00D76986">
        <w:rPr>
          <w:rFonts w:ascii="Times New Roman" w:hAnsi="Times New Roman" w:cs="Times New Roman"/>
          <w:noProof/>
        </w:rPr>
        <w:t>仓库到本地：</w:t>
      </w:r>
      <w:r w:rsidRPr="00D76986">
        <w:rPr>
          <w:rFonts w:ascii="Times New Roman" w:hAnsi="Times New Roman" w:cs="Times New Roman"/>
          <w:noProof/>
        </w:rPr>
        <w:t>git clone URL</w:t>
      </w:r>
      <w:r w:rsidR="000A3D2F" w:rsidRPr="00D76986">
        <w:rPr>
          <w:rFonts w:ascii="Times New Roman" w:hAnsi="Times New Roman" w:cs="Times New Roman"/>
          <w:noProof/>
        </w:rPr>
        <w:t>/SSH</w:t>
      </w:r>
    </w:p>
    <w:p w:rsidR="00C06108" w:rsidRPr="00D76986" w:rsidRDefault="00EA72A7" w:rsidP="000453FE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492500" cy="1416050"/>
            <wp:effectExtent l="0" t="0" r="0" b="0"/>
            <wp:docPr id="21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.537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8F" w:rsidRPr="00D76986" w:rsidRDefault="0053088F" w:rsidP="0053088F">
      <w:pPr>
        <w:numPr>
          <w:ilvl w:val="0"/>
          <w:numId w:val="28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R9</w:t>
      </w:r>
      <w:r w:rsidRPr="00D76986">
        <w:rPr>
          <w:rFonts w:ascii="Times New Roman" w:hAnsi="Times New Roman" w:cs="Times New Roman"/>
        </w:rPr>
        <w:t>：获得该仓库的全部分支；</w:t>
      </w:r>
    </w:p>
    <w:p w:rsidR="00900581" w:rsidRPr="00D76986" w:rsidRDefault="00900581" w:rsidP="00900581">
      <w:pPr>
        <w:topLinePunct/>
        <w:adjustRightInd w:val="0"/>
        <w:snapToGrid w:val="0"/>
        <w:spacing w:line="15pt" w:lineRule="auto"/>
        <w:ind w:start="18pt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查看</w:t>
      </w:r>
      <w:r w:rsidRPr="00D76986">
        <w:rPr>
          <w:rFonts w:ascii="Times New Roman" w:hAnsi="Times New Roman" w:cs="Times New Roman"/>
          <w:lang w:val="x-none"/>
        </w:rPr>
        <w:t>clone</w:t>
      </w:r>
      <w:r w:rsidRPr="00D76986">
        <w:rPr>
          <w:rFonts w:ascii="Times New Roman" w:hAnsi="Times New Roman" w:cs="Times New Roman"/>
          <w:lang w:val="x-none"/>
        </w:rPr>
        <w:t>到本地的分支</w:t>
      </w:r>
    </w:p>
    <w:p w:rsidR="00900581" w:rsidRPr="00D76986" w:rsidRDefault="00EA72A7" w:rsidP="00117730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581400" cy="1346200"/>
            <wp:effectExtent l="0" t="0" r="0" b="0"/>
            <wp:docPr id="22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73E" w:rsidRPr="00D76986" w:rsidRDefault="00A0673E" w:rsidP="00117730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</w:p>
    <w:p w:rsidR="00A0673E" w:rsidRPr="00D76986" w:rsidRDefault="00997A30" w:rsidP="00117730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lastRenderedPageBreak/>
        <w:t>切换分支命令：</w:t>
      </w:r>
      <w:r w:rsidRPr="00D76986">
        <w:rPr>
          <w:rFonts w:ascii="Times New Roman" w:hAnsi="Times New Roman" w:cs="Times New Roman"/>
          <w:noProof/>
        </w:rPr>
        <w:t>git checkout B2/B3</w:t>
      </w:r>
    </w:p>
    <w:p w:rsidR="00F03B0B" w:rsidRPr="00D76986" w:rsidRDefault="00A0673E" w:rsidP="00117730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查看分支</w:t>
      </w:r>
      <w:r w:rsidRPr="00D76986">
        <w:rPr>
          <w:rFonts w:ascii="Times New Roman" w:hAnsi="Times New Roman" w:cs="Times New Roman"/>
          <w:lang w:val="x-none"/>
        </w:rPr>
        <w:t>B2</w:t>
      </w:r>
    </w:p>
    <w:p w:rsidR="00A0673E" w:rsidRPr="00D76986" w:rsidRDefault="00EA72A7" w:rsidP="00117730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076700" cy="3359150"/>
            <wp:effectExtent l="0" t="0" r="0" b="0"/>
            <wp:docPr id="23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002" w:rsidRPr="00D76986" w:rsidRDefault="00D57002" w:rsidP="00117730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查看分支三</w:t>
      </w:r>
    </w:p>
    <w:p w:rsidR="007568FE" w:rsidRPr="00D76986" w:rsidRDefault="00EA72A7" w:rsidP="00117730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127500" cy="3327400"/>
            <wp:effectExtent l="0" t="0" r="0" b="0"/>
            <wp:docPr id="24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8F" w:rsidRPr="00D76986" w:rsidRDefault="0053088F" w:rsidP="0053088F">
      <w:pPr>
        <w:numPr>
          <w:ilvl w:val="0"/>
          <w:numId w:val="28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R10</w:t>
      </w:r>
      <w:r w:rsidRPr="00D76986">
        <w:rPr>
          <w:rFonts w:ascii="Times New Roman" w:hAnsi="Times New Roman" w:cs="Times New Roman"/>
        </w:rPr>
        <w:t>：在</w:t>
      </w:r>
      <w:r w:rsidRPr="00D76986">
        <w:rPr>
          <w:rFonts w:ascii="Times New Roman" w:hAnsi="Times New Roman" w:cs="Times New Roman"/>
        </w:rPr>
        <w:t>B2</w:t>
      </w:r>
      <w:r w:rsidRPr="00D76986">
        <w:rPr>
          <w:rFonts w:ascii="Times New Roman" w:hAnsi="Times New Roman" w:cs="Times New Roman"/>
        </w:rPr>
        <w:t>分支基础上创建一个新分支</w:t>
      </w:r>
      <w:r w:rsidRPr="00D76986">
        <w:rPr>
          <w:rFonts w:ascii="Times New Roman" w:hAnsi="Times New Roman" w:cs="Times New Roman"/>
        </w:rPr>
        <w:t>C4</w:t>
      </w:r>
      <w:r w:rsidRPr="00D76986">
        <w:rPr>
          <w:rFonts w:ascii="Times New Roman" w:hAnsi="Times New Roman" w:cs="Times New Roman"/>
        </w:rPr>
        <w:t>；</w:t>
      </w:r>
    </w:p>
    <w:p w:rsidR="00997A30" w:rsidRPr="00D76986" w:rsidRDefault="00074CB0" w:rsidP="00997A30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创建分支命令：</w:t>
      </w:r>
      <w:r w:rsidRPr="00D76986">
        <w:rPr>
          <w:rFonts w:ascii="Times New Roman" w:hAnsi="Times New Roman" w:cs="Times New Roman"/>
          <w:lang w:val="x-none"/>
        </w:rPr>
        <w:t>git checkout -b C4</w:t>
      </w:r>
    </w:p>
    <w:p w:rsidR="00290286" w:rsidRPr="00D76986" w:rsidRDefault="00EA72A7" w:rsidP="00997A30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2419350" cy="666750"/>
            <wp:effectExtent l="0" t="0" r="0" b="0"/>
            <wp:docPr id="25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8F" w:rsidRPr="00D76986" w:rsidRDefault="0053088F" w:rsidP="0053088F">
      <w:pPr>
        <w:numPr>
          <w:ilvl w:val="0"/>
          <w:numId w:val="28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lastRenderedPageBreak/>
        <w:t>R11</w:t>
      </w:r>
      <w:r w:rsidRPr="00D76986">
        <w:rPr>
          <w:rFonts w:ascii="Times New Roman" w:hAnsi="Times New Roman" w:cs="Times New Roman"/>
        </w:rPr>
        <w:t>：在</w:t>
      </w:r>
      <w:r w:rsidRPr="00D76986">
        <w:rPr>
          <w:rFonts w:ascii="Times New Roman" w:hAnsi="Times New Roman" w:cs="Times New Roman"/>
        </w:rPr>
        <w:t>C4</w:t>
      </w:r>
      <w:r w:rsidRPr="00D76986">
        <w:rPr>
          <w:rFonts w:ascii="Times New Roman" w:hAnsi="Times New Roman" w:cs="Times New Roman"/>
        </w:rPr>
        <w:t>上，对</w:t>
      </w:r>
      <w:r w:rsidRPr="00D76986">
        <w:rPr>
          <w:rFonts w:ascii="Times New Roman" w:hAnsi="Times New Roman" w:cs="Times New Roman"/>
        </w:rPr>
        <w:t>4</w:t>
      </w:r>
      <w:r w:rsidRPr="00D76986">
        <w:rPr>
          <w:rFonts w:ascii="Times New Roman" w:hAnsi="Times New Roman" w:cs="Times New Roman"/>
        </w:rPr>
        <w:t>个文件进行修改并提交；</w:t>
      </w:r>
    </w:p>
    <w:p w:rsidR="00335BA9" w:rsidRPr="00D76986" w:rsidRDefault="00C5245C" w:rsidP="00335BA9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修改</w:t>
      </w:r>
      <w:r w:rsidR="00853DA5" w:rsidRPr="00D76986">
        <w:rPr>
          <w:rFonts w:ascii="Times New Roman" w:hAnsi="Times New Roman" w:cs="Times New Roman"/>
          <w:lang w:val="x-none"/>
        </w:rPr>
        <w:t>如下四个</w:t>
      </w:r>
      <w:r w:rsidRPr="00D76986">
        <w:rPr>
          <w:rFonts w:ascii="Times New Roman" w:hAnsi="Times New Roman" w:cs="Times New Roman"/>
          <w:lang w:val="x-none"/>
        </w:rPr>
        <w:t>文件并提交</w:t>
      </w:r>
    </w:p>
    <w:p w:rsidR="00C5245C" w:rsidRPr="00D76986" w:rsidRDefault="00EA72A7" w:rsidP="00335BA9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600450" cy="2730500"/>
            <wp:effectExtent l="0" t="0" r="0" b="0"/>
            <wp:docPr id="26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8F" w:rsidRPr="00D76986" w:rsidRDefault="0053088F" w:rsidP="0053088F">
      <w:pPr>
        <w:numPr>
          <w:ilvl w:val="0"/>
          <w:numId w:val="28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R12</w:t>
      </w:r>
      <w:r w:rsidRPr="00D76986">
        <w:rPr>
          <w:rFonts w:ascii="Times New Roman" w:hAnsi="Times New Roman" w:cs="Times New Roman"/>
        </w:rPr>
        <w:t>：在</w:t>
      </w:r>
      <w:r w:rsidRPr="00D76986">
        <w:rPr>
          <w:rFonts w:ascii="Times New Roman" w:hAnsi="Times New Roman" w:cs="Times New Roman"/>
        </w:rPr>
        <w:t>B3</w:t>
      </w:r>
      <w:r w:rsidRPr="00D76986">
        <w:rPr>
          <w:rFonts w:ascii="Times New Roman" w:hAnsi="Times New Roman" w:cs="Times New Roman"/>
        </w:rPr>
        <w:t>分支上对同样的</w:t>
      </w:r>
      <w:r w:rsidRPr="00D76986">
        <w:rPr>
          <w:rFonts w:ascii="Times New Roman" w:hAnsi="Times New Roman" w:cs="Times New Roman"/>
        </w:rPr>
        <w:t>4</w:t>
      </w:r>
      <w:r w:rsidRPr="00D76986">
        <w:rPr>
          <w:rFonts w:ascii="Times New Roman" w:hAnsi="Times New Roman" w:cs="Times New Roman"/>
        </w:rPr>
        <w:t>个文件做不同修改并提交；</w:t>
      </w:r>
    </w:p>
    <w:p w:rsidR="0022757E" w:rsidRPr="00D76986" w:rsidRDefault="00EA72A7" w:rsidP="0022757E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625850" cy="2768600"/>
            <wp:effectExtent l="0" t="0" r="0" b="0"/>
            <wp:docPr id="27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8F" w:rsidRPr="00D76986" w:rsidRDefault="0053088F" w:rsidP="0053088F">
      <w:pPr>
        <w:numPr>
          <w:ilvl w:val="0"/>
          <w:numId w:val="28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R13</w:t>
      </w:r>
      <w:r w:rsidRPr="00D76986">
        <w:rPr>
          <w:rFonts w:ascii="Times New Roman" w:hAnsi="Times New Roman" w:cs="Times New Roman"/>
        </w:rPr>
        <w:t>：将</w:t>
      </w:r>
      <w:r w:rsidRPr="00D76986">
        <w:rPr>
          <w:rFonts w:ascii="Times New Roman" w:hAnsi="Times New Roman" w:cs="Times New Roman"/>
        </w:rPr>
        <w:t>C4</w:t>
      </w:r>
      <w:r w:rsidRPr="00D76986">
        <w:rPr>
          <w:rFonts w:ascii="Times New Roman" w:hAnsi="Times New Roman" w:cs="Times New Roman"/>
        </w:rPr>
        <w:t>和</w:t>
      </w:r>
      <w:r w:rsidRPr="00D76986">
        <w:rPr>
          <w:rFonts w:ascii="Times New Roman" w:hAnsi="Times New Roman" w:cs="Times New Roman"/>
        </w:rPr>
        <w:t>B3</w:t>
      </w:r>
      <w:r w:rsidRPr="00D76986">
        <w:rPr>
          <w:rFonts w:ascii="Times New Roman" w:hAnsi="Times New Roman" w:cs="Times New Roman"/>
        </w:rPr>
        <w:t>分支合并，若有冲突，手工消解；</w:t>
      </w:r>
    </w:p>
    <w:p w:rsidR="00D50FF6" w:rsidRPr="00D76986" w:rsidRDefault="00EE483F" w:rsidP="00EE483F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命令：</w:t>
      </w:r>
      <w:r w:rsidRPr="00D76986">
        <w:rPr>
          <w:rFonts w:ascii="Times New Roman" w:hAnsi="Times New Roman" w:cs="Times New Roman"/>
          <w:lang w:val="x-none"/>
        </w:rPr>
        <w:t>git merge C3(when in B3)</w:t>
      </w:r>
    </w:p>
    <w:p w:rsidR="00122D76" w:rsidRPr="00D76986" w:rsidRDefault="00EA72A7" w:rsidP="00EE483F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232150" cy="1898650"/>
            <wp:effectExtent l="0" t="0" r="0" b="0"/>
            <wp:docPr id="28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C3D" w:rsidRPr="00D76986" w:rsidRDefault="00FC3C64" w:rsidP="00EE483F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lastRenderedPageBreak/>
        <w:t>文件</w:t>
      </w:r>
      <w:r w:rsidR="00445C3D" w:rsidRPr="00D76986">
        <w:rPr>
          <w:rFonts w:ascii="Times New Roman" w:hAnsi="Times New Roman" w:cs="Times New Roman"/>
          <w:lang w:val="x-none"/>
        </w:rPr>
        <w:t>发生冲突</w:t>
      </w:r>
      <w:r w:rsidRPr="00D76986">
        <w:rPr>
          <w:rFonts w:ascii="Times New Roman" w:hAnsi="Times New Roman" w:cs="Times New Roman"/>
          <w:lang w:val="x-none"/>
        </w:rPr>
        <w:t>，例如</w:t>
      </w:r>
      <w:r w:rsidR="00445C3D" w:rsidRPr="00D76986">
        <w:rPr>
          <w:rFonts w:ascii="Times New Roman" w:hAnsi="Times New Roman" w:cs="Times New Roman"/>
          <w:lang w:val="x-none"/>
        </w:rPr>
        <w:t>：</w:t>
      </w:r>
    </w:p>
    <w:p w:rsidR="00CD789B" w:rsidRPr="00D76986" w:rsidRDefault="00EA72A7" w:rsidP="00EE483F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651250" cy="812800"/>
            <wp:effectExtent l="0" t="0" r="0" b="0"/>
            <wp:docPr id="29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9A" w:rsidRPr="00D76986" w:rsidRDefault="00EA72A7" w:rsidP="00EE483F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683000" cy="762000"/>
            <wp:effectExtent l="0" t="0" r="0" b="0"/>
            <wp:docPr id="30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0F" w:rsidRPr="00D76986" w:rsidRDefault="008F1B0F" w:rsidP="00EE483F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Accept Both Changes</w:t>
      </w:r>
      <w:r w:rsidR="00922909" w:rsidRPr="00D76986">
        <w:rPr>
          <w:rFonts w:ascii="Times New Roman" w:hAnsi="Times New Roman" w:cs="Times New Roman"/>
          <w:lang w:val="x-none"/>
        </w:rPr>
        <w:t>, then add, commit</w:t>
      </w:r>
      <w:r w:rsidR="00CF474D" w:rsidRPr="00D76986">
        <w:rPr>
          <w:rFonts w:ascii="Times New Roman" w:hAnsi="Times New Roman" w:cs="Times New Roman"/>
          <w:lang w:val="x-none"/>
        </w:rPr>
        <w:t xml:space="preserve">: </w:t>
      </w:r>
    </w:p>
    <w:p w:rsidR="008F1B0F" w:rsidRPr="00D76986" w:rsidRDefault="00EA72A7" w:rsidP="00EE483F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460750" cy="1860550"/>
            <wp:effectExtent l="0" t="0" r="0" b="0"/>
            <wp:docPr id="31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8F" w:rsidRPr="00D76986" w:rsidRDefault="0053088F" w:rsidP="0053088F">
      <w:pPr>
        <w:numPr>
          <w:ilvl w:val="0"/>
          <w:numId w:val="28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R14</w:t>
      </w:r>
      <w:r w:rsidRPr="00D76986">
        <w:rPr>
          <w:rFonts w:ascii="Times New Roman" w:hAnsi="Times New Roman" w:cs="Times New Roman"/>
        </w:rPr>
        <w:t>：查看目前哪些分支已经合并、哪些分支尚未合并；</w:t>
      </w:r>
    </w:p>
    <w:p w:rsidR="00897A08" w:rsidRPr="00D76986" w:rsidRDefault="00897A08" w:rsidP="00897A08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已经合并分支命令：</w:t>
      </w:r>
      <w:r w:rsidR="00E66481" w:rsidRPr="00D76986">
        <w:rPr>
          <w:rFonts w:ascii="Times New Roman" w:hAnsi="Times New Roman" w:cs="Times New Roman"/>
        </w:rPr>
        <w:t>git branch –-merged</w:t>
      </w:r>
    </w:p>
    <w:p w:rsidR="0004244D" w:rsidRPr="00D76986" w:rsidRDefault="00EA72A7" w:rsidP="00897A08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2089150" cy="571500"/>
            <wp:effectExtent l="0" t="0" r="0" b="0"/>
            <wp:docPr id="32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A08" w:rsidRPr="00D76986" w:rsidRDefault="00897A08" w:rsidP="00897A08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尚未合并分支命令：</w:t>
      </w:r>
      <w:r w:rsidR="00E66481" w:rsidRPr="00D76986">
        <w:rPr>
          <w:rFonts w:ascii="Times New Roman" w:hAnsi="Times New Roman" w:cs="Times New Roman"/>
        </w:rPr>
        <w:t>git branch –-no-merged</w:t>
      </w:r>
    </w:p>
    <w:p w:rsidR="00E66481" w:rsidRPr="00D76986" w:rsidRDefault="00EA72A7" w:rsidP="00897A08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2209800" cy="457200"/>
            <wp:effectExtent l="0" t="0" r="0" b="0"/>
            <wp:docPr id="33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05" w:rsidRPr="00D76986" w:rsidRDefault="0053088F" w:rsidP="000F3757">
      <w:pPr>
        <w:numPr>
          <w:ilvl w:val="0"/>
          <w:numId w:val="28"/>
        </w:numPr>
        <w:topLinePunct/>
        <w:adjustRightInd w:val="0"/>
        <w:snapToGrid w:val="0"/>
        <w:spacing w:line="15pt" w:lineRule="auto"/>
        <w:jc w:val="both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R15</w:t>
      </w:r>
      <w:r w:rsidRPr="00D76986">
        <w:rPr>
          <w:rFonts w:ascii="Times New Roman" w:hAnsi="Times New Roman" w:cs="Times New Roman"/>
        </w:rPr>
        <w:t>：将</w:t>
      </w:r>
      <w:r w:rsidRPr="00D76986">
        <w:rPr>
          <w:rFonts w:ascii="Times New Roman" w:hAnsi="Times New Roman" w:cs="Times New Roman"/>
        </w:rPr>
        <w:t>C4</w:t>
      </w:r>
      <w:r w:rsidRPr="00D76986">
        <w:rPr>
          <w:rFonts w:ascii="Times New Roman" w:hAnsi="Times New Roman" w:cs="Times New Roman"/>
        </w:rPr>
        <w:t>和</w:t>
      </w:r>
      <w:r w:rsidRPr="00D76986">
        <w:rPr>
          <w:rFonts w:ascii="Times New Roman" w:hAnsi="Times New Roman" w:cs="Times New Roman"/>
        </w:rPr>
        <w:t>B3</w:t>
      </w:r>
      <w:r w:rsidRPr="00D76986">
        <w:rPr>
          <w:rFonts w:ascii="Times New Roman" w:hAnsi="Times New Roman" w:cs="Times New Roman"/>
        </w:rPr>
        <w:t>合并后的分支删除，将尚未合并的分支合并到一个新分支上，分支名字为你的学号。</w:t>
      </w:r>
    </w:p>
    <w:p w:rsidR="00A44DB5" w:rsidRPr="00D76986" w:rsidRDefault="000F3757" w:rsidP="00A44DB5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切换到分支</w:t>
      </w:r>
      <w:r w:rsidRPr="00D76986">
        <w:rPr>
          <w:rFonts w:ascii="Times New Roman" w:hAnsi="Times New Roman" w:cs="Times New Roman"/>
        </w:rPr>
        <w:t>B1</w:t>
      </w:r>
      <w:r w:rsidR="00A44DB5" w:rsidRPr="00D76986">
        <w:rPr>
          <w:rFonts w:ascii="Times New Roman" w:hAnsi="Times New Roman" w:cs="Times New Roman"/>
        </w:rPr>
        <w:t>删除合并后的分支</w:t>
      </w:r>
      <w:r w:rsidR="004256BB" w:rsidRPr="00D76986">
        <w:rPr>
          <w:rFonts w:ascii="Times New Roman" w:hAnsi="Times New Roman" w:cs="Times New Roman"/>
        </w:rPr>
        <w:t>B3</w:t>
      </w:r>
      <w:r w:rsidR="00DA0F33" w:rsidRPr="00D76986">
        <w:rPr>
          <w:rFonts w:ascii="Times New Roman" w:hAnsi="Times New Roman" w:cs="Times New Roman"/>
        </w:rPr>
        <w:t>：</w:t>
      </w:r>
      <w:r w:rsidR="00DA0F33" w:rsidRPr="00D76986">
        <w:rPr>
          <w:rFonts w:ascii="Times New Roman" w:hAnsi="Times New Roman" w:cs="Times New Roman"/>
        </w:rPr>
        <w:t>git branch -</w:t>
      </w:r>
      <w:r w:rsidRPr="00D76986">
        <w:rPr>
          <w:rFonts w:ascii="Times New Roman" w:hAnsi="Times New Roman" w:cs="Times New Roman"/>
        </w:rPr>
        <w:t>D</w:t>
      </w:r>
      <w:r w:rsidR="00DA0F33" w:rsidRPr="00D76986">
        <w:rPr>
          <w:rFonts w:ascii="Times New Roman" w:hAnsi="Times New Roman" w:cs="Times New Roman"/>
        </w:rPr>
        <w:t xml:space="preserve"> B3</w:t>
      </w:r>
    </w:p>
    <w:p w:rsidR="00CA5FBE" w:rsidRPr="00D76986" w:rsidRDefault="00EA72A7" w:rsidP="00A44DB5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076700" cy="1911350"/>
            <wp:effectExtent l="0" t="0" r="0" b="0"/>
            <wp:docPr id="34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8C5" w:rsidRPr="00D76986" w:rsidRDefault="000328C5" w:rsidP="00A44DB5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将</w:t>
      </w:r>
      <w:r w:rsidRPr="00D76986">
        <w:rPr>
          <w:rFonts w:ascii="Times New Roman" w:hAnsi="Times New Roman" w:cs="Times New Roman"/>
          <w:lang w:val="x-none"/>
        </w:rPr>
        <w:t>B1</w:t>
      </w:r>
      <w:r w:rsidRPr="00D76986">
        <w:rPr>
          <w:rFonts w:ascii="Times New Roman" w:hAnsi="Times New Roman" w:cs="Times New Roman"/>
          <w:lang w:val="x-none"/>
        </w:rPr>
        <w:t>和</w:t>
      </w:r>
      <w:r w:rsidRPr="00D76986">
        <w:rPr>
          <w:rFonts w:ascii="Times New Roman" w:hAnsi="Times New Roman" w:cs="Times New Roman"/>
          <w:lang w:val="x-none"/>
        </w:rPr>
        <w:t>B2</w:t>
      </w:r>
      <w:r w:rsidRPr="00D76986">
        <w:rPr>
          <w:rFonts w:ascii="Times New Roman" w:hAnsi="Times New Roman" w:cs="Times New Roman"/>
          <w:lang w:val="x-none"/>
        </w:rPr>
        <w:t>和并到新分支</w:t>
      </w:r>
      <w:r w:rsidRPr="00D76986">
        <w:rPr>
          <w:rFonts w:ascii="Times New Roman" w:hAnsi="Times New Roman" w:cs="Times New Roman"/>
          <w:lang w:val="x-none"/>
        </w:rPr>
        <w:t>1190202105</w:t>
      </w:r>
      <w:r w:rsidRPr="00D76986">
        <w:rPr>
          <w:rFonts w:ascii="Times New Roman" w:hAnsi="Times New Roman" w:cs="Times New Roman"/>
          <w:lang w:val="x-none"/>
        </w:rPr>
        <w:t>上：</w:t>
      </w:r>
    </w:p>
    <w:p w:rsidR="00DA1E44" w:rsidRPr="00D76986" w:rsidRDefault="00DA1E44" w:rsidP="00A44DB5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lastRenderedPageBreak/>
        <w:t>（先合将</w:t>
      </w:r>
      <w:r w:rsidRPr="00D76986">
        <w:rPr>
          <w:rFonts w:ascii="Times New Roman" w:hAnsi="Times New Roman" w:cs="Times New Roman"/>
          <w:lang w:val="x-none"/>
        </w:rPr>
        <w:t>B2</w:t>
      </w:r>
      <w:r w:rsidRPr="00D76986">
        <w:rPr>
          <w:rFonts w:ascii="Times New Roman" w:hAnsi="Times New Roman" w:cs="Times New Roman"/>
          <w:lang w:val="x-none"/>
        </w:rPr>
        <w:t>并到到</w:t>
      </w:r>
      <w:r w:rsidRPr="00D76986">
        <w:rPr>
          <w:rFonts w:ascii="Times New Roman" w:hAnsi="Times New Roman" w:cs="Times New Roman"/>
          <w:lang w:val="x-none"/>
        </w:rPr>
        <w:t>B1</w:t>
      </w:r>
      <w:r w:rsidRPr="00D76986">
        <w:rPr>
          <w:rFonts w:ascii="Times New Roman" w:hAnsi="Times New Roman" w:cs="Times New Roman"/>
          <w:lang w:val="x-none"/>
        </w:rPr>
        <w:t>上，将</w:t>
      </w:r>
      <w:r w:rsidRPr="00D76986">
        <w:rPr>
          <w:rFonts w:ascii="Times New Roman" w:hAnsi="Times New Roman" w:cs="Times New Roman"/>
          <w:lang w:val="x-none"/>
        </w:rPr>
        <w:t>B1</w:t>
      </w:r>
      <w:r w:rsidRPr="00D76986">
        <w:rPr>
          <w:rFonts w:ascii="Times New Roman" w:hAnsi="Times New Roman" w:cs="Times New Roman"/>
          <w:lang w:val="x-none"/>
        </w:rPr>
        <w:t>改名为</w:t>
      </w:r>
      <w:r w:rsidRPr="00D76986">
        <w:rPr>
          <w:rFonts w:ascii="Times New Roman" w:hAnsi="Times New Roman" w:cs="Times New Roman"/>
          <w:lang w:val="x-none"/>
        </w:rPr>
        <w:t>1190202105</w:t>
      </w:r>
      <w:r w:rsidRPr="00D76986">
        <w:rPr>
          <w:rFonts w:ascii="Times New Roman" w:hAnsi="Times New Roman" w:cs="Times New Roman"/>
          <w:lang w:val="x-none"/>
        </w:rPr>
        <w:t>）</w:t>
      </w:r>
    </w:p>
    <w:p w:rsidR="000328C5" w:rsidRPr="00D76986" w:rsidRDefault="00EA72A7" w:rsidP="00A44DB5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676650" cy="1270000"/>
            <wp:effectExtent l="0" t="0" r="0" b="0"/>
            <wp:docPr id="35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82" w:rsidRPr="00D76986" w:rsidRDefault="00175A82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6pt" w:after="6pt" w:line="15pt" w:lineRule="auto"/>
        <w:ind w:start="40.50pt" w:hangingChars="270" w:hanging="40.50pt"/>
        <w:rPr>
          <w:rFonts w:ascii="Times New Roman" w:hAnsi="Times New Roman" w:cs="Times New Roman"/>
          <w:b w:val="0"/>
          <w:sz w:val="30"/>
          <w:szCs w:val="30"/>
          <w:lang w:eastAsia="zh-CN"/>
        </w:rPr>
      </w:pPr>
      <w:bookmarkStart w:id="17" w:name="_Toc434167919"/>
      <w:bookmarkStart w:id="18" w:name="_Toc86397014"/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实验场景</w:t>
      </w:r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(3)</w:t>
      </w:r>
      <w:r w:rsidRPr="00D76986">
        <w:rPr>
          <w:rFonts w:ascii="Times New Roman" w:hAnsi="Times New Roman" w:cs="Times New Roman"/>
          <w:b w:val="0"/>
          <w:sz w:val="30"/>
          <w:szCs w:val="30"/>
          <w:lang w:eastAsia="zh-CN"/>
        </w:rPr>
        <w:t>：远程分支管理</w:t>
      </w:r>
      <w:bookmarkEnd w:id="17"/>
      <w:bookmarkEnd w:id="18"/>
    </w:p>
    <w:p w:rsidR="00175A82" w:rsidRPr="00D76986" w:rsidRDefault="00175A82" w:rsidP="00095575">
      <w:pPr>
        <w:topLinePunct/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给出</w:t>
      </w:r>
      <w:r w:rsidRPr="00D76986">
        <w:rPr>
          <w:rFonts w:ascii="Times New Roman" w:hAnsi="Times New Roman" w:cs="Times New Roman"/>
          <w:lang w:val="x-none"/>
        </w:rPr>
        <w:t>R16~R18</w:t>
      </w:r>
      <w:r w:rsidRPr="00D76986">
        <w:rPr>
          <w:rFonts w:ascii="Times New Roman" w:hAnsi="Times New Roman" w:cs="Times New Roman"/>
          <w:lang w:val="x-none"/>
        </w:rPr>
        <w:t>的操作命令，并给出执行界面的截图（命令输入界面和结果界面）</w:t>
      </w:r>
      <w:r w:rsidR="004A520C" w:rsidRPr="00D76986">
        <w:rPr>
          <w:rFonts w:ascii="Times New Roman" w:hAnsi="Times New Roman" w:cs="Times New Roman"/>
          <w:lang w:val="x-none"/>
        </w:rPr>
        <w:t>。</w:t>
      </w:r>
      <w:bookmarkStart w:id="19" w:name="_Toc387749659"/>
      <w:bookmarkStart w:id="20" w:name="_Toc387752313"/>
    </w:p>
    <w:p w:rsidR="00AB4E03" w:rsidRPr="00D76986" w:rsidRDefault="00AB4E03" w:rsidP="00AB4E03">
      <w:pPr>
        <w:numPr>
          <w:ilvl w:val="0"/>
          <w:numId w:val="29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R16</w:t>
      </w:r>
      <w:r w:rsidRPr="00D76986">
        <w:rPr>
          <w:rFonts w:ascii="Times New Roman" w:hAnsi="Times New Roman" w:cs="Times New Roman"/>
        </w:rPr>
        <w:t>：将本地以你的学号命名的分支推送到</w:t>
      </w:r>
      <w:r w:rsidRPr="00D76986">
        <w:rPr>
          <w:rFonts w:ascii="Times New Roman" w:hAnsi="Times New Roman" w:cs="Times New Roman"/>
        </w:rPr>
        <w:t>GitHub</w:t>
      </w:r>
      <w:r w:rsidRPr="00D76986">
        <w:rPr>
          <w:rFonts w:ascii="Times New Roman" w:hAnsi="Times New Roman" w:cs="Times New Roman"/>
        </w:rPr>
        <w:t>上；</w:t>
      </w:r>
    </w:p>
    <w:p w:rsidR="00FF15AD" w:rsidRPr="00D76986" w:rsidRDefault="00FF15AD" w:rsidP="00FF15AD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推送命令：</w:t>
      </w:r>
      <w:r w:rsidRPr="00D76986">
        <w:rPr>
          <w:rFonts w:ascii="Times New Roman" w:hAnsi="Times New Roman" w:cs="Times New Roman"/>
          <w:lang w:val="x-none"/>
        </w:rPr>
        <w:t xml:space="preserve">git </w:t>
      </w:r>
      <w:r w:rsidR="00501E11" w:rsidRPr="00D76986">
        <w:rPr>
          <w:rFonts w:ascii="Times New Roman" w:hAnsi="Times New Roman" w:cs="Times New Roman"/>
          <w:lang w:val="x-none"/>
        </w:rPr>
        <w:t>push -u origin 1190202105</w:t>
      </w:r>
    </w:p>
    <w:p w:rsidR="00501E11" w:rsidRPr="00D76986" w:rsidRDefault="00EA72A7" w:rsidP="00FF15AD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473450" cy="1130300"/>
            <wp:effectExtent l="0" t="0" r="0" b="0"/>
            <wp:docPr id="36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E11" w:rsidRPr="00D76986" w:rsidRDefault="00501E11" w:rsidP="00FF15AD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Web</w:t>
      </w:r>
      <w:r w:rsidRPr="00D76986">
        <w:rPr>
          <w:rFonts w:ascii="Times New Roman" w:hAnsi="Times New Roman" w:cs="Times New Roman"/>
          <w:lang w:val="x-none"/>
        </w:rPr>
        <w:t>演示：</w:t>
      </w:r>
    </w:p>
    <w:p w:rsidR="00A601A2" w:rsidRPr="00D76986" w:rsidRDefault="00EA72A7" w:rsidP="00A601A2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203700" cy="2203450"/>
            <wp:effectExtent l="0" t="0" r="0" b="0"/>
            <wp:docPr id="37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03" w:rsidRPr="00D76986" w:rsidRDefault="00AB4E03" w:rsidP="00AB4E03">
      <w:pPr>
        <w:numPr>
          <w:ilvl w:val="0"/>
          <w:numId w:val="29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R17</w:t>
      </w:r>
      <w:r w:rsidRPr="00D76986">
        <w:rPr>
          <w:rFonts w:ascii="Times New Roman" w:hAnsi="Times New Roman" w:cs="Times New Roman"/>
        </w:rPr>
        <w:t>：将</w:t>
      </w:r>
      <w:r w:rsidRPr="00D76986">
        <w:rPr>
          <w:rFonts w:ascii="Times New Roman" w:hAnsi="Times New Roman" w:cs="Times New Roman"/>
        </w:rPr>
        <w:t>R1</w:t>
      </w:r>
      <w:r w:rsidRPr="00D76986">
        <w:rPr>
          <w:rFonts w:ascii="Times New Roman" w:hAnsi="Times New Roman" w:cs="Times New Roman"/>
        </w:rPr>
        <w:t>到</w:t>
      </w:r>
      <w:r w:rsidRPr="00D76986">
        <w:rPr>
          <w:rFonts w:ascii="Times New Roman" w:hAnsi="Times New Roman" w:cs="Times New Roman"/>
        </w:rPr>
        <w:t>R7</w:t>
      </w:r>
      <w:r w:rsidRPr="00D76986">
        <w:rPr>
          <w:rFonts w:ascii="Times New Roman" w:hAnsi="Times New Roman" w:cs="Times New Roman"/>
        </w:rPr>
        <w:t>各步骤得到的结果推送到</w:t>
      </w:r>
      <w:r w:rsidRPr="00D76986">
        <w:rPr>
          <w:rFonts w:ascii="Times New Roman" w:hAnsi="Times New Roman" w:cs="Times New Roman"/>
        </w:rPr>
        <w:t>GitHub</w:t>
      </w:r>
      <w:r w:rsidRPr="00D76986">
        <w:rPr>
          <w:rFonts w:ascii="Times New Roman" w:hAnsi="Times New Roman" w:cs="Times New Roman"/>
        </w:rPr>
        <w:t>上；</w:t>
      </w:r>
    </w:p>
    <w:p w:rsidR="00AF3A49" w:rsidRPr="00D76986" w:rsidRDefault="001D19FA" w:rsidP="009346FB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t>新建一个远程仓库</w:t>
      </w:r>
      <w:r w:rsidR="00AF3A49" w:rsidRPr="00D76986">
        <w:rPr>
          <w:rFonts w:ascii="Times New Roman" w:hAnsi="Times New Roman" w:cs="Times New Roman"/>
          <w:noProof/>
        </w:rPr>
        <w:t>按照</w:t>
      </w:r>
      <w:r w:rsidR="00AF3A49" w:rsidRPr="00D76986">
        <w:rPr>
          <w:rFonts w:ascii="Times New Roman" w:hAnsi="Times New Roman" w:cs="Times New Roman"/>
          <w:noProof/>
        </w:rPr>
        <w:t>GitHub</w:t>
      </w:r>
      <w:r w:rsidR="00AF3A49" w:rsidRPr="00D76986">
        <w:rPr>
          <w:rFonts w:ascii="Times New Roman" w:hAnsi="Times New Roman" w:cs="Times New Roman"/>
          <w:noProof/>
        </w:rPr>
        <w:t>提示：</w:t>
      </w:r>
    </w:p>
    <w:p w:rsidR="00AF3A49" w:rsidRPr="00D76986" w:rsidRDefault="00EA72A7" w:rsidP="009346FB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3816350" cy="723900"/>
            <wp:effectExtent l="0" t="0" r="0" b="0"/>
            <wp:docPr id="38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A49" w:rsidRPr="00D76986" w:rsidRDefault="005A765A" w:rsidP="009346FB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</w:rPr>
        <w:t>本地仓库与远程仓库关联</w:t>
      </w:r>
      <w:r w:rsidR="00AF3A49" w:rsidRPr="00D76986">
        <w:rPr>
          <w:rFonts w:ascii="Times New Roman" w:hAnsi="Times New Roman" w:cs="Times New Roman"/>
        </w:rPr>
        <w:t>：</w:t>
      </w:r>
    </w:p>
    <w:p w:rsidR="002C76AF" w:rsidRPr="00D76986" w:rsidRDefault="00EA72A7" w:rsidP="009346FB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194050" cy="1606550"/>
            <wp:effectExtent l="0" t="0" r="0" b="0"/>
            <wp:docPr id="39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FB" w:rsidRPr="00D76986" w:rsidRDefault="00F64860" w:rsidP="009346FB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将</w:t>
      </w:r>
      <w:r w:rsidRPr="00D76986">
        <w:rPr>
          <w:rFonts w:ascii="Times New Roman" w:hAnsi="Times New Roman" w:cs="Times New Roman"/>
        </w:rPr>
        <w:t>R1</w:t>
      </w:r>
      <w:r w:rsidRPr="00D76986">
        <w:rPr>
          <w:rFonts w:ascii="Times New Roman" w:hAnsi="Times New Roman" w:cs="Times New Roman"/>
        </w:rPr>
        <w:t>到</w:t>
      </w:r>
      <w:r w:rsidRPr="00D76986">
        <w:rPr>
          <w:rFonts w:ascii="Times New Roman" w:hAnsi="Times New Roman" w:cs="Times New Roman"/>
        </w:rPr>
        <w:t>R7</w:t>
      </w:r>
      <w:r w:rsidRPr="00D76986">
        <w:rPr>
          <w:rFonts w:ascii="Times New Roman" w:hAnsi="Times New Roman" w:cs="Times New Roman"/>
        </w:rPr>
        <w:t>的结果推送到</w:t>
      </w:r>
      <w:r w:rsidRPr="00D76986">
        <w:rPr>
          <w:rFonts w:ascii="Times New Roman" w:hAnsi="Times New Roman" w:cs="Times New Roman"/>
        </w:rPr>
        <w:t>GitHub</w:t>
      </w:r>
      <w:r w:rsidRPr="00D76986">
        <w:rPr>
          <w:rFonts w:ascii="Times New Roman" w:hAnsi="Times New Roman" w:cs="Times New Roman"/>
        </w:rPr>
        <w:t>：</w:t>
      </w:r>
    </w:p>
    <w:p w:rsidR="0013558C" w:rsidRPr="00D76986" w:rsidRDefault="00EA72A7" w:rsidP="009346FB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184650" cy="2101850"/>
            <wp:effectExtent l="0" t="0" r="0" b="0"/>
            <wp:docPr id="40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03" w:rsidRPr="00D76986" w:rsidRDefault="00AB4E03" w:rsidP="00AB4E03">
      <w:pPr>
        <w:numPr>
          <w:ilvl w:val="0"/>
          <w:numId w:val="29"/>
        </w:numPr>
        <w:topLinePunct/>
        <w:adjustRightInd w:val="0"/>
        <w:snapToGrid w:val="0"/>
        <w:spacing w:line="15pt" w:lineRule="auto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</w:rPr>
        <w:t>R18</w:t>
      </w:r>
      <w:r w:rsidRPr="00D76986">
        <w:rPr>
          <w:rFonts w:ascii="Times New Roman" w:hAnsi="Times New Roman" w:cs="Times New Roman"/>
        </w:rPr>
        <w:t>：在</w:t>
      </w:r>
      <w:r w:rsidRPr="00D76986">
        <w:rPr>
          <w:rFonts w:ascii="Times New Roman" w:hAnsi="Times New Roman" w:cs="Times New Roman"/>
        </w:rPr>
        <w:t>GitHub</w:t>
      </w:r>
      <w:r w:rsidRPr="00D76986">
        <w:rPr>
          <w:rFonts w:ascii="Times New Roman" w:hAnsi="Times New Roman" w:cs="Times New Roman"/>
        </w:rPr>
        <w:t>上以</w:t>
      </w:r>
      <w:r w:rsidRPr="00D76986">
        <w:rPr>
          <w:rFonts w:ascii="Times New Roman" w:hAnsi="Times New Roman" w:cs="Times New Roman"/>
        </w:rPr>
        <w:t>Web</w:t>
      </w:r>
      <w:r w:rsidRPr="00D76986">
        <w:rPr>
          <w:rFonts w:ascii="Times New Roman" w:hAnsi="Times New Roman" w:cs="Times New Roman"/>
        </w:rPr>
        <w:t>页面的方式查看你的两个仓库的当前状态。</w:t>
      </w:r>
    </w:p>
    <w:p w:rsidR="00D14033" w:rsidRPr="00D76986" w:rsidRDefault="00EA72A7" w:rsidP="00D14033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203700" cy="2114550"/>
            <wp:effectExtent l="0" t="0" r="0" b="0"/>
            <wp:docPr id="41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F16" w:rsidRPr="00D76986" w:rsidRDefault="00EA72A7" w:rsidP="00D14033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241800" cy="2114550"/>
            <wp:effectExtent l="0" t="0" r="0" b="0"/>
            <wp:docPr id="42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7A7" w:rsidRPr="00D76986" w:rsidRDefault="00EA72A7" w:rsidP="00D14033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noProof/>
        </w:rPr>
      </w:pPr>
      <w:r w:rsidRPr="00D76986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22750" cy="2120900"/>
            <wp:effectExtent l="0" t="0" r="0" b="0"/>
            <wp:docPr id="43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00F" w:rsidRPr="00D76986" w:rsidRDefault="00EA72A7" w:rsidP="00D14033">
      <w:pPr>
        <w:topLinePunct/>
        <w:adjustRightInd w:val="0"/>
        <w:snapToGrid w:val="0"/>
        <w:spacing w:line="15pt" w:lineRule="auto"/>
        <w:jc w:val="center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noProof/>
        </w:rPr>
        <w:drawing>
          <wp:inline distT="0" distB="0" distL="0" distR="0">
            <wp:extent cx="4203700" cy="2127250"/>
            <wp:effectExtent l="0" t="0" r="0" b="0"/>
            <wp:docPr id="44" name="图片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82" w:rsidRPr="00D76986" w:rsidRDefault="00175A82" w:rsidP="00175A82">
      <w:pPr>
        <w:pStyle w:val="1"/>
        <w:numPr>
          <w:ilvl w:val="0"/>
          <w:numId w:val="2"/>
        </w:numPr>
        <w:topLinePunct/>
        <w:adjustRightInd w:val="0"/>
        <w:snapToGrid w:val="0"/>
        <w:spacing w:before="12pt" w:after="12pt" w:line="15pt" w:lineRule="auto"/>
        <w:rPr>
          <w:rFonts w:ascii="Times New Roman" w:hAnsi="Times New Roman" w:cs="Times New Roman"/>
          <w:sz w:val="32"/>
          <w:szCs w:val="32"/>
          <w:lang w:eastAsia="zh-CN"/>
        </w:rPr>
      </w:pPr>
      <w:bookmarkStart w:id="21" w:name="_Toc434167921"/>
      <w:bookmarkStart w:id="22" w:name="_Toc86397015"/>
      <w:r w:rsidRPr="00D76986">
        <w:rPr>
          <w:rFonts w:ascii="Times New Roman" w:hAnsi="Times New Roman" w:cs="Times New Roman"/>
          <w:sz w:val="32"/>
          <w:szCs w:val="32"/>
          <w:lang w:eastAsia="zh-CN"/>
        </w:rPr>
        <w:t>小结</w:t>
      </w:r>
      <w:bookmarkEnd w:id="19"/>
      <w:bookmarkEnd w:id="20"/>
      <w:bookmarkEnd w:id="21"/>
      <w:bookmarkEnd w:id="22"/>
    </w:p>
    <w:p w:rsidR="00175A82" w:rsidRPr="00D76986" w:rsidRDefault="00175A82" w:rsidP="00175A82">
      <w:pPr>
        <w:topLinePunct/>
        <w:adjustRightInd w:val="0"/>
        <w:snapToGrid w:val="0"/>
        <w:spacing w:line="15pt" w:lineRule="auto"/>
        <w:ind w:firstLineChars="200" w:firstLine="24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对本次实验过程和结果的思考：</w:t>
      </w:r>
    </w:p>
    <w:p w:rsidR="00175A82" w:rsidRPr="00D76986" w:rsidRDefault="00175A82" w:rsidP="00175A82">
      <w:pPr>
        <w:numPr>
          <w:ilvl w:val="0"/>
          <w:numId w:val="25"/>
        </w:numPr>
        <w:tabs>
          <w:tab w:val="start" w:pos="49.65pt"/>
        </w:tabs>
        <w:topLinePunct/>
        <w:adjustRightInd w:val="0"/>
        <w:snapToGrid w:val="0"/>
        <w:spacing w:line="15pt" w:lineRule="auto"/>
        <w:ind w:start="0pt" w:firstLine="21.30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比较之前的开发经验，使用</w:t>
      </w:r>
      <w:r w:rsidR="004A520C" w:rsidRPr="00D76986">
        <w:rPr>
          <w:rFonts w:ascii="Times New Roman" w:hAnsi="Times New Roman" w:cs="Times New Roman"/>
          <w:lang w:val="x-none"/>
        </w:rPr>
        <w:t>Git</w:t>
      </w:r>
      <w:r w:rsidRPr="00D76986">
        <w:rPr>
          <w:rFonts w:ascii="Times New Roman" w:hAnsi="Times New Roman" w:cs="Times New Roman"/>
          <w:lang w:val="x-none"/>
        </w:rPr>
        <w:t>的优点？</w:t>
      </w:r>
    </w:p>
    <w:p w:rsidR="005550A1" w:rsidRPr="00D76986" w:rsidRDefault="005550A1" w:rsidP="00082FB5">
      <w:pPr>
        <w:ind w:firstLine="21pt"/>
        <w:rPr>
          <w:rStyle w:val="af4"/>
          <w:rFonts w:ascii="Times New Roman" w:hAnsi="Times New Roman" w:cs="Times New Roman"/>
          <w:i w:val="0"/>
          <w:color w:val="212529"/>
        </w:rPr>
      </w:pPr>
      <w:r w:rsidRPr="00D76986">
        <w:rPr>
          <w:rStyle w:val="af5"/>
          <w:rFonts w:ascii="Times New Roman" w:hAnsi="Times New Roman" w:cs="Times New Roman"/>
          <w:iCs/>
          <w:color w:val="212529"/>
        </w:rPr>
        <w:t>性能</w:t>
      </w:r>
      <w:r w:rsidRPr="00D76986">
        <w:rPr>
          <w:rFonts w:ascii="Times New Roman" w:hAnsi="Times New Roman" w:cs="Times New Roman"/>
          <w:color w:val="212529"/>
        </w:rPr>
        <w:t>：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 xml:space="preserve"> Git 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在版本控制系统方面提供最佳性能</w:t>
      </w:r>
      <w:r w:rsidR="006702A6" w:rsidRPr="00D76986">
        <w:rPr>
          <w:rStyle w:val="af4"/>
          <w:rFonts w:ascii="Times New Roman" w:hAnsi="Times New Roman" w:cs="Times New Roman"/>
          <w:i w:val="0"/>
          <w:color w:val="212529"/>
        </w:rPr>
        <w:t>，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提交、分支、合并都经过优化以获得比其他系统更好的性能。</w:t>
      </w:r>
    </w:p>
    <w:p w:rsidR="00082FB5" w:rsidRPr="00D76986" w:rsidRDefault="00082FB5" w:rsidP="00082FB5">
      <w:pPr>
        <w:ind w:firstLine="21pt"/>
        <w:rPr>
          <w:rFonts w:ascii="Times New Roman" w:hAnsi="Times New Roman" w:cs="Times New Roman"/>
          <w:i/>
          <w:color w:val="212529"/>
        </w:rPr>
      </w:pPr>
      <w:r w:rsidRPr="00D76986">
        <w:rPr>
          <w:rStyle w:val="af5"/>
          <w:rFonts w:ascii="Times New Roman" w:hAnsi="Times New Roman" w:cs="Times New Roman"/>
          <w:iCs/>
          <w:color w:val="212529"/>
        </w:rPr>
        <w:t>分布式</w:t>
      </w:r>
      <w:r w:rsidRPr="00D76986">
        <w:rPr>
          <w:rFonts w:ascii="Times New Roman" w:hAnsi="Times New Roman" w:cs="Times New Roman"/>
          <w:color w:val="212529"/>
        </w:rPr>
        <w:t>：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 xml:space="preserve"> Git 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本质上是分布式的</w:t>
      </w:r>
      <w:r w:rsidR="0030309A" w:rsidRPr="00D76986">
        <w:rPr>
          <w:rStyle w:val="af4"/>
          <w:rFonts w:ascii="Times New Roman" w:hAnsi="Times New Roman" w:cs="Times New Roman"/>
          <w:i w:val="0"/>
          <w:color w:val="212529"/>
        </w:rPr>
        <w:t>，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分布式意味着存储库或完整的代码库被镜像到开发人员的系统上，以便</w:t>
      </w:r>
      <w:r w:rsidR="00336622" w:rsidRPr="00D76986">
        <w:rPr>
          <w:rStyle w:val="af4"/>
          <w:rFonts w:ascii="Times New Roman" w:hAnsi="Times New Roman" w:cs="Times New Roman"/>
          <w:i w:val="0"/>
          <w:color w:val="212529"/>
        </w:rPr>
        <w:t>多人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能在它上面工作。</w:t>
      </w:r>
    </w:p>
    <w:p w:rsidR="00354D68" w:rsidRPr="00D76986" w:rsidRDefault="00082FB5" w:rsidP="00082FB5">
      <w:pPr>
        <w:ind w:firstLine="21pt"/>
        <w:rPr>
          <w:rFonts w:ascii="Times New Roman" w:hAnsi="Times New Roman" w:cs="Times New Roman"/>
          <w:i/>
          <w:color w:val="212529"/>
        </w:rPr>
      </w:pPr>
      <w:r w:rsidRPr="00D76986">
        <w:rPr>
          <w:rStyle w:val="af5"/>
          <w:rFonts w:ascii="Times New Roman" w:hAnsi="Times New Roman" w:cs="Times New Roman"/>
          <w:iCs/>
          <w:color w:val="212529"/>
        </w:rPr>
        <w:t>暂存区</w:t>
      </w:r>
      <w:r w:rsidRPr="00D76986">
        <w:rPr>
          <w:rFonts w:ascii="Times New Roman" w:hAnsi="Times New Roman" w:cs="Times New Roman"/>
          <w:color w:val="212529"/>
        </w:rPr>
        <w:t>：</w:t>
      </w:r>
      <w:r w:rsidRPr="00D76986">
        <w:rPr>
          <w:rStyle w:val="af4"/>
          <w:rFonts w:ascii="Times New Roman" w:hAnsi="Times New Roman" w:cs="Times New Roman"/>
          <w:color w:val="212529"/>
        </w:rPr>
        <w:t> 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 xml:space="preserve">Git 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有一个称为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“</w:t>
      </w:r>
      <w:r w:rsidRPr="00D76986">
        <w:rPr>
          <w:rStyle w:val="af5"/>
          <w:rFonts w:ascii="Times New Roman" w:hAnsi="Times New Roman" w:cs="Times New Roman"/>
          <w:iCs/>
          <w:color w:val="212529"/>
        </w:rPr>
        <w:t>索引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”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或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“</w:t>
      </w:r>
      <w:r w:rsidRPr="00D76986">
        <w:rPr>
          <w:rStyle w:val="af5"/>
          <w:rFonts w:ascii="Times New Roman" w:hAnsi="Times New Roman" w:cs="Times New Roman"/>
          <w:iCs/>
          <w:color w:val="212529"/>
        </w:rPr>
        <w:t>暂存区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”</w:t>
      </w:r>
      <w:r w:rsidRPr="00D76986">
        <w:rPr>
          <w:rStyle w:val="af4"/>
          <w:rFonts w:ascii="Times New Roman" w:hAnsi="Times New Roman" w:cs="Times New Roman"/>
          <w:i w:val="0"/>
          <w:color w:val="212529"/>
        </w:rPr>
        <w:t>的中间阶段，可以在完成提交之前格式化和修改提交。</w:t>
      </w:r>
    </w:p>
    <w:p w:rsidR="00175A82" w:rsidRPr="00D76986" w:rsidRDefault="00175A82" w:rsidP="00175A82">
      <w:pPr>
        <w:numPr>
          <w:ilvl w:val="0"/>
          <w:numId w:val="25"/>
        </w:numPr>
        <w:tabs>
          <w:tab w:val="start" w:pos="49.65pt"/>
        </w:tabs>
        <w:topLinePunct/>
        <w:adjustRightInd w:val="0"/>
        <w:snapToGrid w:val="0"/>
        <w:spacing w:line="15pt" w:lineRule="auto"/>
        <w:ind w:start="0pt" w:firstLine="21.30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在个人开发和团队开发中，</w:t>
      </w:r>
      <w:r w:rsidR="004A520C" w:rsidRPr="00D76986">
        <w:rPr>
          <w:rFonts w:ascii="Times New Roman" w:hAnsi="Times New Roman" w:cs="Times New Roman"/>
          <w:lang w:val="x-none"/>
        </w:rPr>
        <w:t>Git</w:t>
      </w:r>
      <w:r w:rsidRPr="00D76986">
        <w:rPr>
          <w:rFonts w:ascii="Times New Roman" w:hAnsi="Times New Roman" w:cs="Times New Roman"/>
          <w:lang w:val="x-none"/>
        </w:rPr>
        <w:t>起到的作用有何主要差异？</w:t>
      </w:r>
    </w:p>
    <w:p w:rsidR="00D022E5" w:rsidRPr="00D76986" w:rsidRDefault="00B61F2C" w:rsidP="0088708A">
      <w:pPr>
        <w:tabs>
          <w:tab w:val="start" w:pos="1.50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  <w:b/>
        </w:rPr>
        <w:t>个人开发中</w:t>
      </w:r>
      <w:r w:rsidRPr="00D76986">
        <w:rPr>
          <w:rFonts w:ascii="Times New Roman" w:hAnsi="Times New Roman" w:cs="Times New Roman"/>
        </w:rPr>
        <w:t>，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主要的作用是版本控制，便于个人进行</w:t>
      </w:r>
      <w:r w:rsidR="00AB4931" w:rsidRPr="00D76986">
        <w:rPr>
          <w:rFonts w:ascii="Times New Roman" w:hAnsi="Times New Roman" w:cs="Times New Roman"/>
        </w:rPr>
        <w:t>迭代增量管理、</w:t>
      </w:r>
      <w:r w:rsidRPr="00D76986">
        <w:rPr>
          <w:rFonts w:ascii="Times New Roman" w:hAnsi="Times New Roman" w:cs="Times New Roman"/>
        </w:rPr>
        <w:t>创建分支、版本回</w:t>
      </w:r>
      <w:r w:rsidR="00AB4931" w:rsidRPr="00D76986">
        <w:rPr>
          <w:rFonts w:ascii="Times New Roman" w:hAnsi="Times New Roman" w:cs="Times New Roman"/>
        </w:rPr>
        <w:t>退</w:t>
      </w:r>
      <w:r w:rsidRPr="00D76986">
        <w:rPr>
          <w:rFonts w:ascii="Times New Roman" w:hAnsi="Times New Roman" w:cs="Times New Roman"/>
        </w:rPr>
        <w:t>等</w:t>
      </w:r>
      <w:r w:rsidR="00AB4931" w:rsidRPr="00D76986">
        <w:rPr>
          <w:rFonts w:ascii="Times New Roman" w:hAnsi="Times New Roman" w:cs="Times New Roman"/>
        </w:rPr>
        <w:t>，同时也能规范开发流程，避免产生差错</w:t>
      </w:r>
      <w:r w:rsidRPr="00D76986">
        <w:rPr>
          <w:rFonts w:ascii="Times New Roman" w:hAnsi="Times New Roman" w:cs="Times New Roman"/>
        </w:rPr>
        <w:t>。</w:t>
      </w:r>
      <w:r w:rsidRPr="00D76986">
        <w:rPr>
          <w:rFonts w:ascii="Times New Roman" w:hAnsi="Times New Roman" w:cs="Times New Roman"/>
          <w:b/>
        </w:rPr>
        <w:t>团队开发中</w:t>
      </w:r>
      <w:r w:rsidRPr="00D76986">
        <w:rPr>
          <w:rFonts w:ascii="Times New Roman" w:hAnsi="Times New Roman" w:cs="Times New Roman"/>
        </w:rPr>
        <w:t>，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主要的作用是帮助团队协作，</w:t>
      </w:r>
      <w:r w:rsidR="00524A55" w:rsidRPr="00D76986">
        <w:rPr>
          <w:rFonts w:ascii="Times New Roman" w:hAnsi="Times New Roman" w:cs="Times New Roman"/>
        </w:rPr>
        <w:t>可以实现一人创建多人开发。</w:t>
      </w:r>
      <w:r w:rsidR="00524A55" w:rsidRPr="00D76986">
        <w:rPr>
          <w:rFonts w:ascii="Times New Roman" w:hAnsi="Times New Roman" w:cs="Times New Roman"/>
          <w:shd w:val="clear" w:color="auto" w:fill="FFFFFF"/>
        </w:rPr>
        <w:t>实际项目开发中，通常都是以团队开发为主，为了维护线上主干代码的稳定，通常会采取创建分支</w:t>
      </w:r>
      <w:r w:rsidR="00524A55" w:rsidRPr="00D76986">
        <w:rPr>
          <w:rFonts w:ascii="Times New Roman" w:hAnsi="Times New Roman" w:cs="Times New Roman"/>
          <w:shd w:val="clear" w:color="auto" w:fill="FFFFFF"/>
        </w:rPr>
        <w:t>-</w:t>
      </w:r>
      <w:r w:rsidR="00524A55" w:rsidRPr="00D76986">
        <w:rPr>
          <w:rFonts w:ascii="Times New Roman" w:hAnsi="Times New Roman" w:cs="Times New Roman"/>
          <w:shd w:val="clear" w:color="auto" w:fill="FFFFFF"/>
        </w:rPr>
        <w:t>开发</w:t>
      </w:r>
      <w:r w:rsidR="00524A55" w:rsidRPr="00D76986">
        <w:rPr>
          <w:rFonts w:ascii="Times New Roman" w:hAnsi="Times New Roman" w:cs="Times New Roman"/>
          <w:shd w:val="clear" w:color="auto" w:fill="FFFFFF"/>
        </w:rPr>
        <w:t>-</w:t>
      </w:r>
      <w:r w:rsidR="00524A55" w:rsidRPr="00D76986">
        <w:rPr>
          <w:rFonts w:ascii="Times New Roman" w:hAnsi="Times New Roman" w:cs="Times New Roman"/>
          <w:shd w:val="clear" w:color="auto" w:fill="FFFFFF"/>
        </w:rPr>
        <w:t>测试</w:t>
      </w:r>
      <w:r w:rsidR="00524A55" w:rsidRPr="00D76986">
        <w:rPr>
          <w:rFonts w:ascii="Times New Roman" w:hAnsi="Times New Roman" w:cs="Times New Roman"/>
          <w:shd w:val="clear" w:color="auto" w:fill="FFFFFF"/>
        </w:rPr>
        <w:t>-</w:t>
      </w:r>
      <w:r w:rsidR="00524A55" w:rsidRPr="00D76986">
        <w:rPr>
          <w:rFonts w:ascii="Times New Roman" w:hAnsi="Times New Roman" w:cs="Times New Roman"/>
          <w:shd w:val="clear" w:color="auto" w:fill="FFFFFF"/>
        </w:rPr>
        <w:t>合并</w:t>
      </w:r>
      <w:r w:rsidR="00524A55" w:rsidRPr="00D76986">
        <w:rPr>
          <w:rFonts w:ascii="Times New Roman" w:hAnsi="Times New Roman" w:cs="Times New Roman"/>
          <w:shd w:val="clear" w:color="auto" w:fill="FFFFFF"/>
        </w:rPr>
        <w:t>-</w:t>
      </w:r>
      <w:r w:rsidR="00524A55" w:rsidRPr="00D76986">
        <w:rPr>
          <w:rFonts w:ascii="Times New Roman" w:hAnsi="Times New Roman" w:cs="Times New Roman"/>
          <w:shd w:val="clear" w:color="auto" w:fill="FFFFFF"/>
        </w:rPr>
        <w:t>上线的形式进行实际操作。</w:t>
      </w:r>
      <w:r w:rsidRPr="00D76986">
        <w:rPr>
          <w:rFonts w:ascii="Times New Roman" w:hAnsi="Times New Roman" w:cs="Times New Roman"/>
        </w:rPr>
        <w:t>每个开发者从远程仓库中</w:t>
      </w:r>
      <w:r w:rsidRPr="00D76986">
        <w:rPr>
          <w:rFonts w:ascii="Times New Roman" w:hAnsi="Times New Roman" w:cs="Times New Roman"/>
        </w:rPr>
        <w:t>pull</w:t>
      </w:r>
      <w:r w:rsidRPr="00D76986">
        <w:rPr>
          <w:rFonts w:ascii="Times New Roman" w:hAnsi="Times New Roman" w:cs="Times New Roman"/>
        </w:rPr>
        <w:t>所需要的分支内容，然后在本地进行开发</w:t>
      </w:r>
      <w:r w:rsidR="00524A55" w:rsidRPr="00D76986">
        <w:rPr>
          <w:rFonts w:ascii="Times New Roman" w:hAnsi="Times New Roman" w:cs="Times New Roman"/>
        </w:rPr>
        <w:t>，</w:t>
      </w:r>
      <w:r w:rsidRPr="00D76986">
        <w:rPr>
          <w:rFonts w:ascii="Times New Roman" w:hAnsi="Times New Roman" w:cs="Times New Roman"/>
        </w:rPr>
        <w:t>开发完成后再</w:t>
      </w:r>
      <w:r w:rsidR="001402BC" w:rsidRPr="00D76986">
        <w:rPr>
          <w:rFonts w:ascii="Times New Roman" w:hAnsi="Times New Roman" w:cs="Times New Roman"/>
        </w:rPr>
        <w:t>讲修改后的文件</w:t>
      </w:r>
      <w:r w:rsidRPr="00D76986">
        <w:rPr>
          <w:rFonts w:ascii="Times New Roman" w:hAnsi="Times New Roman" w:cs="Times New Roman"/>
        </w:rPr>
        <w:t>push</w:t>
      </w:r>
      <w:r w:rsidRPr="00D76986">
        <w:rPr>
          <w:rFonts w:ascii="Times New Roman" w:hAnsi="Times New Roman" w:cs="Times New Roman"/>
        </w:rPr>
        <w:t>到远程仓库，这样就能高效地完成团队协作而不需要点对点通信。</w:t>
      </w:r>
      <w:r w:rsidR="00524A55" w:rsidRPr="00D76986">
        <w:rPr>
          <w:rFonts w:ascii="Times New Roman" w:hAnsi="Times New Roman" w:cs="Times New Roman"/>
        </w:rPr>
        <w:t>同时每个工程师可</w:t>
      </w:r>
      <w:r w:rsidR="00524A55" w:rsidRPr="00D76986">
        <w:rPr>
          <w:rFonts w:ascii="Times New Roman" w:hAnsi="Times New Roman" w:cs="Times New Roman"/>
        </w:rPr>
        <w:lastRenderedPageBreak/>
        <w:t>以负责不同的模块，当代码合并时</w:t>
      </w:r>
      <w:r w:rsidR="001402BC" w:rsidRPr="00D76986">
        <w:rPr>
          <w:rFonts w:ascii="Times New Roman" w:hAnsi="Times New Roman" w:cs="Times New Roman"/>
        </w:rPr>
        <w:t>可以查看冲突，再来进行沟通，增加了团队合作的效率。</w:t>
      </w:r>
    </w:p>
    <w:p w:rsidR="00175A82" w:rsidRPr="00D76986" w:rsidRDefault="00175A82" w:rsidP="00175A82">
      <w:pPr>
        <w:numPr>
          <w:ilvl w:val="0"/>
          <w:numId w:val="25"/>
        </w:numPr>
        <w:tabs>
          <w:tab w:val="start" w:pos="49.65pt"/>
        </w:tabs>
        <w:topLinePunct/>
        <w:adjustRightInd w:val="0"/>
        <w:snapToGrid w:val="0"/>
        <w:spacing w:line="15pt" w:lineRule="auto"/>
        <w:ind w:start="0pt" w:firstLine="21.30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之前是否用过其他的版本控制软件？如果有，同</w:t>
      </w:r>
      <w:r w:rsidR="004A520C" w:rsidRPr="00D76986">
        <w:rPr>
          <w:rFonts w:ascii="Times New Roman" w:hAnsi="Times New Roman" w:cs="Times New Roman"/>
          <w:lang w:val="x-none"/>
        </w:rPr>
        <w:t>Git</w:t>
      </w:r>
      <w:r w:rsidRPr="00D76986">
        <w:rPr>
          <w:rFonts w:ascii="Times New Roman" w:hAnsi="Times New Roman" w:cs="Times New Roman"/>
          <w:lang w:val="x-none"/>
        </w:rPr>
        <w:t>相比有哪些优缺点？如果没有查阅资料对比一下不同版本控制系统的差别。</w:t>
      </w:r>
    </w:p>
    <w:p w:rsidR="00CD1448" w:rsidRPr="00D76986" w:rsidRDefault="00CD1448" w:rsidP="00CD1448">
      <w:pPr>
        <w:tabs>
          <w:tab w:val="start" w:pos="49.65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答：</w:t>
      </w:r>
      <w:r w:rsidR="002012C5" w:rsidRPr="00D76986">
        <w:rPr>
          <w:rFonts w:ascii="Times New Roman" w:hAnsi="Times New Roman" w:cs="Times New Roman"/>
        </w:rPr>
        <w:t xml:space="preserve"> </w:t>
      </w:r>
      <w:r w:rsidRPr="00D76986">
        <w:rPr>
          <w:rFonts w:ascii="Times New Roman" w:hAnsi="Times New Roman" w:cs="Times New Roman"/>
        </w:rPr>
        <w:t>SVN</w:t>
      </w:r>
      <w:r w:rsidRPr="00D76986">
        <w:rPr>
          <w:rFonts w:ascii="Times New Roman" w:hAnsi="Times New Roman" w:cs="Times New Roman"/>
        </w:rPr>
        <w:t>，同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相比的优缺点如下</w:t>
      </w:r>
      <w:r w:rsidR="002067BC" w:rsidRPr="00D76986">
        <w:rPr>
          <w:rFonts w:ascii="Times New Roman" w:hAnsi="Times New Roman" w:cs="Times New Roman"/>
        </w:rPr>
        <w:t>：</w:t>
      </w:r>
    </w:p>
    <w:p w:rsidR="00CD1448" w:rsidRPr="00D76986" w:rsidRDefault="00743D64" w:rsidP="00743D64">
      <w:pPr>
        <w:tabs>
          <w:tab w:val="start" w:pos="1.50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ab/>
      </w:r>
      <w:r w:rsidR="00CD1448" w:rsidRPr="00D76986">
        <w:rPr>
          <w:rFonts w:ascii="Times New Roman" w:hAnsi="Times New Roman" w:cs="Times New Roman"/>
        </w:rPr>
        <w:t>优点：</w:t>
      </w:r>
      <w:r w:rsidR="003A1DEA" w:rsidRPr="00D76986">
        <w:rPr>
          <w:rFonts w:ascii="Times New Roman" w:hAnsi="Times New Roman" w:cs="Times New Roman"/>
        </w:rPr>
        <w:t>可以</w:t>
      </w:r>
      <w:r w:rsidR="003A1DEA" w:rsidRPr="00D76986">
        <w:rPr>
          <w:rStyle w:val="af5"/>
          <w:rFonts w:ascii="Times New Roman" w:hAnsi="Times New Roman" w:cs="Times New Roman"/>
          <w:b w:val="0"/>
          <w:color w:val="403226"/>
          <w:shd w:val="clear" w:color="auto" w:fill="FFFFFF"/>
        </w:rPr>
        <w:t>在服务端统一控制好访问权限，</w:t>
      </w:r>
      <w:r w:rsidR="009F3A68" w:rsidRPr="00D76986">
        <w:rPr>
          <w:rFonts w:ascii="Times New Roman" w:hAnsi="Times New Roman" w:cs="Times New Roman"/>
          <w:color w:val="4D4D4D"/>
          <w:shd w:val="clear" w:color="auto" w:fill="FFFFFF"/>
        </w:rPr>
        <w:t>易于管理，保证安全性；操作简单，易上手；管理方便，逻辑明确；</w:t>
      </w:r>
    </w:p>
    <w:p w:rsidR="00CD1448" w:rsidRPr="00D76986" w:rsidRDefault="00743D64" w:rsidP="00743D64">
      <w:pPr>
        <w:tabs>
          <w:tab w:val="start" w:pos="1.50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ab/>
      </w:r>
      <w:r w:rsidR="00CD1448" w:rsidRPr="00D76986">
        <w:rPr>
          <w:rFonts w:ascii="Times New Roman" w:hAnsi="Times New Roman" w:cs="Times New Roman"/>
        </w:rPr>
        <w:t>缺点：</w:t>
      </w:r>
      <w:r w:rsidR="006056A3" w:rsidRPr="00D76986">
        <w:rPr>
          <w:rFonts w:ascii="Times New Roman" w:hAnsi="Times New Roman" w:cs="Times New Roman"/>
        </w:rPr>
        <w:t xml:space="preserve"> </w:t>
      </w:r>
      <w:r w:rsidRPr="00D76986">
        <w:rPr>
          <w:rFonts w:ascii="Times New Roman" w:hAnsi="Times New Roman" w:cs="Times New Roman"/>
        </w:rPr>
        <w:t>SVN</w:t>
      </w:r>
      <w:r w:rsidRPr="00D76986">
        <w:rPr>
          <w:rFonts w:ascii="Times New Roman" w:hAnsi="Times New Roman" w:cs="Times New Roman"/>
        </w:rPr>
        <w:t>是集中式管理系统，这就导致</w:t>
      </w:r>
      <w:r w:rsidR="006056A3" w:rsidRPr="00D76986">
        <w:rPr>
          <w:rFonts w:ascii="Times New Roman" w:hAnsi="Times New Roman" w:cs="Times New Roman"/>
        </w:rPr>
        <w:t>容易出现单点故障问题，即当服务器故障宕机，</w:t>
      </w:r>
      <w:r w:rsidR="00CD1448" w:rsidRPr="00D76986">
        <w:rPr>
          <w:rFonts w:ascii="Times New Roman" w:hAnsi="Times New Roman" w:cs="Times New Roman"/>
        </w:rPr>
        <w:t>在故障期间用户无法提交代码，有丢失数据的风险。提交必须有网络连接（非本地存储的版本库）</w:t>
      </w:r>
      <w:r w:rsidRPr="00D76986">
        <w:rPr>
          <w:rFonts w:ascii="Times New Roman" w:hAnsi="Times New Roman" w:cs="Times New Roman"/>
        </w:rPr>
        <w:t>。</w:t>
      </w:r>
      <w:r w:rsidR="006056A3" w:rsidRPr="00D76986">
        <w:rPr>
          <w:rStyle w:val="af5"/>
          <w:rFonts w:ascii="Times New Roman" w:hAnsi="Times New Roman" w:cs="Times New Roman"/>
          <w:b w:val="0"/>
          <w:color w:val="403226"/>
          <w:shd w:val="clear" w:color="auto" w:fill="FFFFFF"/>
        </w:rPr>
        <w:t>分支管理不灵活，</w:t>
      </w:r>
      <w:r w:rsidR="00763DF5" w:rsidRPr="00D76986">
        <w:rPr>
          <w:rStyle w:val="af5"/>
          <w:rFonts w:ascii="Times New Roman" w:hAnsi="Times New Roman" w:cs="Times New Roman"/>
          <w:b w:val="0"/>
          <w:color w:val="403226"/>
          <w:shd w:val="clear" w:color="auto" w:fill="FFFFFF"/>
        </w:rPr>
        <w:t>SVN</w:t>
      </w:r>
      <w:r w:rsidR="006056A3" w:rsidRPr="00D76986">
        <w:rPr>
          <w:rStyle w:val="af5"/>
          <w:rFonts w:ascii="Times New Roman" w:hAnsi="Times New Roman" w:cs="Times New Roman"/>
          <w:b w:val="0"/>
          <w:color w:val="403226"/>
          <w:shd w:val="clear" w:color="auto" w:fill="FFFFFF"/>
        </w:rPr>
        <w:t>分支是一个完整的目录，且这个目录拥有完整的实际文件</w:t>
      </w:r>
      <w:r w:rsidR="00763DF5" w:rsidRPr="00D76986">
        <w:rPr>
          <w:rStyle w:val="af5"/>
          <w:rFonts w:ascii="Times New Roman" w:hAnsi="Times New Roman" w:cs="Times New Roman"/>
          <w:b w:val="0"/>
          <w:color w:val="403226"/>
          <w:shd w:val="clear" w:color="auto" w:fill="FFFFFF"/>
        </w:rPr>
        <w:t>（代价昂贵）</w:t>
      </w:r>
      <w:r w:rsidR="006056A3" w:rsidRPr="00D76986">
        <w:rPr>
          <w:rStyle w:val="af5"/>
          <w:rFonts w:ascii="Times New Roman" w:hAnsi="Times New Roman" w:cs="Times New Roman"/>
          <w:b w:val="0"/>
          <w:color w:val="403226"/>
          <w:shd w:val="clear" w:color="auto" w:fill="FFFFFF"/>
        </w:rPr>
        <w:t>，这些操作都是在服务端进行同步的。</w:t>
      </w:r>
    </w:p>
    <w:p w:rsidR="00CD1448" w:rsidRPr="00D76986" w:rsidRDefault="00CD1448" w:rsidP="00CD1448">
      <w:pPr>
        <w:tabs>
          <w:tab w:val="start" w:pos="49.65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CD1448" w:rsidRPr="00D76986" w:rsidRDefault="00D725A0" w:rsidP="00D725A0">
      <w:pPr>
        <w:tabs>
          <w:tab w:val="start" w:pos="1.50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ab/>
      </w:r>
      <w:r w:rsidR="00CD1448" w:rsidRPr="00D76986">
        <w:rPr>
          <w:rFonts w:ascii="Times New Roman" w:hAnsi="Times New Roman" w:cs="Times New Roman"/>
        </w:rPr>
        <w:t>不同版本控制系统的差别：</w:t>
      </w:r>
    </w:p>
    <w:p w:rsidR="00D725A0" w:rsidRPr="00D76986" w:rsidRDefault="00D725A0" w:rsidP="00CD1448">
      <w:pPr>
        <w:tabs>
          <w:tab w:val="start" w:pos="49.65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首先，他们最大的差别就是：</w:t>
      </w:r>
      <w:r w:rsidRPr="00D76986">
        <w:rPr>
          <w:rFonts w:ascii="Times New Roman" w:hAnsi="Times New Roman" w:cs="Times New Roman"/>
          <w:b/>
        </w:rPr>
        <w:t>Git</w:t>
      </w:r>
      <w:r w:rsidRPr="00D76986">
        <w:rPr>
          <w:rFonts w:ascii="Times New Roman" w:hAnsi="Times New Roman" w:cs="Times New Roman"/>
          <w:b/>
        </w:rPr>
        <w:t>是分布式的而</w:t>
      </w:r>
      <w:r w:rsidRPr="00D76986">
        <w:rPr>
          <w:rFonts w:ascii="Times New Roman" w:hAnsi="Times New Roman" w:cs="Times New Roman"/>
          <w:b/>
        </w:rPr>
        <w:t>SVN</w:t>
      </w:r>
      <w:r w:rsidRPr="00D76986">
        <w:rPr>
          <w:rFonts w:ascii="Times New Roman" w:hAnsi="Times New Roman" w:cs="Times New Roman"/>
          <w:b/>
        </w:rPr>
        <w:t>是集中式的</w:t>
      </w:r>
      <w:r w:rsidRPr="00D76986">
        <w:rPr>
          <w:rFonts w:ascii="Times New Roman" w:hAnsi="Times New Roman" w:cs="Times New Roman"/>
        </w:rPr>
        <w:t>。</w:t>
      </w:r>
    </w:p>
    <w:p w:rsidR="00CD1448" w:rsidRPr="00D76986" w:rsidRDefault="00CD1448" w:rsidP="005C139C">
      <w:pPr>
        <w:widowControl w:val="0"/>
        <w:tabs>
          <w:tab w:val="start" w:pos="49.65pt"/>
        </w:tabs>
        <w:topLinePunct/>
        <w:adjustRightInd w:val="0"/>
        <w:snapToGrid w:val="0"/>
        <w:spacing w:line="15pt" w:lineRule="auto"/>
        <w:ind w:start="21pt"/>
        <w:jc w:val="both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G</w:t>
      </w:r>
      <w:r w:rsidR="000E3A72" w:rsidRPr="00D76986">
        <w:rPr>
          <w:rFonts w:ascii="Times New Roman" w:hAnsi="Times New Roman" w:cs="Times New Roman"/>
        </w:rPr>
        <w:t>it</w:t>
      </w:r>
      <w:r w:rsidRPr="00D76986">
        <w:rPr>
          <w:rFonts w:ascii="Times New Roman" w:hAnsi="Times New Roman" w:cs="Times New Roman"/>
        </w:rPr>
        <w:t>把内容按元数据方式存储</w:t>
      </w:r>
      <w:r w:rsidR="00334ED4" w:rsidRPr="00D76986">
        <w:rPr>
          <w:rFonts w:ascii="Times New Roman" w:hAnsi="Times New Roman" w:cs="Times New Roman"/>
        </w:rPr>
        <w:t>（分支廉价）</w:t>
      </w:r>
      <w:r w:rsidRPr="00D76986">
        <w:rPr>
          <w:rFonts w:ascii="Times New Roman" w:hAnsi="Times New Roman" w:cs="Times New Roman"/>
        </w:rPr>
        <w:t>，而</w:t>
      </w:r>
      <w:r w:rsidRPr="00D76986">
        <w:rPr>
          <w:rFonts w:ascii="Times New Roman" w:hAnsi="Times New Roman" w:cs="Times New Roman"/>
        </w:rPr>
        <w:t>SVN</w:t>
      </w:r>
      <w:r w:rsidRPr="00D76986">
        <w:rPr>
          <w:rFonts w:ascii="Times New Roman" w:hAnsi="Times New Roman" w:cs="Times New Roman"/>
        </w:rPr>
        <w:t>是按文件</w:t>
      </w:r>
      <w:r w:rsidR="00334ED4" w:rsidRPr="00D76986">
        <w:rPr>
          <w:rFonts w:ascii="Times New Roman" w:hAnsi="Times New Roman" w:cs="Times New Roman"/>
        </w:rPr>
        <w:t>（分支昂贵）</w:t>
      </w:r>
      <w:r w:rsidR="005C139C" w:rsidRPr="00D76986">
        <w:rPr>
          <w:rFonts w:ascii="Times New Roman" w:hAnsi="Times New Roman" w:cs="Times New Roman"/>
        </w:rPr>
        <w:t>；</w:t>
      </w:r>
    </w:p>
    <w:p w:rsidR="005C139C" w:rsidRPr="00D76986" w:rsidRDefault="005C139C" w:rsidP="005C139C">
      <w:pPr>
        <w:widowControl w:val="0"/>
        <w:tabs>
          <w:tab w:val="start" w:pos="49.65pt"/>
        </w:tabs>
        <w:topLinePunct/>
        <w:adjustRightInd w:val="0"/>
        <w:snapToGrid w:val="0"/>
        <w:spacing w:line="15pt" w:lineRule="auto"/>
        <w:ind w:start="21pt"/>
        <w:jc w:val="both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G</w:t>
      </w:r>
      <w:r w:rsidR="000E3A72" w:rsidRPr="00D76986">
        <w:rPr>
          <w:rFonts w:ascii="Times New Roman" w:hAnsi="Times New Roman" w:cs="Times New Roman"/>
        </w:rPr>
        <w:t>it</w:t>
      </w:r>
      <w:r w:rsidRPr="00D76986">
        <w:rPr>
          <w:rFonts w:ascii="Times New Roman" w:hAnsi="Times New Roman" w:cs="Times New Roman"/>
        </w:rPr>
        <w:t>概念相对复杂，命令多，而</w:t>
      </w:r>
      <w:r w:rsidRPr="00D76986">
        <w:rPr>
          <w:rFonts w:ascii="Times New Roman" w:hAnsi="Times New Roman" w:cs="Times New Roman"/>
        </w:rPr>
        <w:t>SVN</w:t>
      </w:r>
      <w:r w:rsidRPr="00D76986">
        <w:rPr>
          <w:rFonts w:ascii="Times New Roman" w:hAnsi="Times New Roman" w:cs="Times New Roman"/>
        </w:rPr>
        <w:t>则就要更加简单易于上手；</w:t>
      </w:r>
    </w:p>
    <w:p w:rsidR="00334ED4" w:rsidRPr="00D76986" w:rsidRDefault="00334ED4" w:rsidP="005C139C">
      <w:pPr>
        <w:widowControl w:val="0"/>
        <w:tabs>
          <w:tab w:val="start" w:pos="49.65pt"/>
        </w:tabs>
        <w:topLinePunct/>
        <w:adjustRightInd w:val="0"/>
        <w:snapToGrid w:val="0"/>
        <w:spacing w:line="15pt" w:lineRule="auto"/>
        <w:ind w:start="21pt"/>
        <w:jc w:val="both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G</w:t>
      </w:r>
      <w:r w:rsidR="000E3A72" w:rsidRPr="00D76986">
        <w:rPr>
          <w:rFonts w:ascii="Times New Roman" w:hAnsi="Times New Roman" w:cs="Times New Roman"/>
        </w:rPr>
        <w:t>it</w:t>
      </w:r>
      <w:r w:rsidRPr="00D76986">
        <w:rPr>
          <w:rFonts w:ascii="Times New Roman" w:hAnsi="Times New Roman" w:cs="Times New Roman"/>
        </w:rPr>
        <w:t>没有一个全局的版本号，而</w:t>
      </w:r>
      <w:r w:rsidRPr="00D76986">
        <w:rPr>
          <w:rFonts w:ascii="Times New Roman" w:hAnsi="Times New Roman" w:cs="Times New Roman"/>
        </w:rPr>
        <w:t>SVN</w:t>
      </w:r>
      <w:r w:rsidRPr="00D76986">
        <w:rPr>
          <w:rFonts w:ascii="Times New Roman" w:hAnsi="Times New Roman" w:cs="Times New Roman"/>
        </w:rPr>
        <w:t>有；</w:t>
      </w:r>
    </w:p>
    <w:p w:rsidR="005A173A" w:rsidRPr="00D76986" w:rsidRDefault="005A173A" w:rsidP="005C139C">
      <w:pPr>
        <w:widowControl w:val="0"/>
        <w:tabs>
          <w:tab w:val="start" w:pos="49.65pt"/>
        </w:tabs>
        <w:topLinePunct/>
        <w:adjustRightInd w:val="0"/>
        <w:snapToGrid w:val="0"/>
        <w:spacing w:line="15pt" w:lineRule="auto"/>
        <w:ind w:start="21pt"/>
        <w:jc w:val="both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的每一个终端都相当于一个仓库，用户每次是克隆仓库的镜像。</w:t>
      </w:r>
    </w:p>
    <w:p w:rsidR="00CD1448" w:rsidRPr="00D76986" w:rsidRDefault="00CD1448" w:rsidP="00CD1448">
      <w:pPr>
        <w:tabs>
          <w:tab w:val="start" w:pos="49.65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175A82" w:rsidRPr="00D76986" w:rsidRDefault="00175A82" w:rsidP="00175A82">
      <w:pPr>
        <w:numPr>
          <w:ilvl w:val="0"/>
          <w:numId w:val="25"/>
        </w:numPr>
        <w:tabs>
          <w:tab w:val="start" w:pos="49.65pt"/>
        </w:tabs>
        <w:topLinePunct/>
        <w:adjustRightInd w:val="0"/>
        <w:snapToGrid w:val="0"/>
        <w:spacing w:line="15pt" w:lineRule="auto"/>
        <w:ind w:start="0pt" w:firstLine="21.30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在什么情况下适合使用</w:t>
      </w:r>
      <w:r w:rsidR="004A520C" w:rsidRPr="00D76986">
        <w:rPr>
          <w:rFonts w:ascii="Times New Roman" w:hAnsi="Times New Roman" w:cs="Times New Roman"/>
          <w:lang w:val="x-none"/>
        </w:rPr>
        <w:t>Git</w:t>
      </w:r>
      <w:r w:rsidRPr="00D76986">
        <w:rPr>
          <w:rFonts w:ascii="Times New Roman" w:hAnsi="Times New Roman" w:cs="Times New Roman"/>
          <w:lang w:val="x-none"/>
        </w:rPr>
        <w:t>、什么情况下没必要使用</w:t>
      </w:r>
      <w:r w:rsidR="004A520C" w:rsidRPr="00D76986">
        <w:rPr>
          <w:rFonts w:ascii="Times New Roman" w:hAnsi="Times New Roman" w:cs="Times New Roman"/>
          <w:lang w:val="x-none"/>
        </w:rPr>
        <w:t>Git</w:t>
      </w:r>
      <w:r w:rsidRPr="00D76986">
        <w:rPr>
          <w:rFonts w:ascii="Times New Roman" w:hAnsi="Times New Roman" w:cs="Times New Roman"/>
          <w:lang w:val="x-none"/>
        </w:rPr>
        <w:t>？</w:t>
      </w:r>
    </w:p>
    <w:p w:rsidR="00C551E7" w:rsidRPr="00D76986" w:rsidRDefault="00A45BDA" w:rsidP="00A45BDA">
      <w:pPr>
        <w:tabs>
          <w:tab w:val="start" w:pos="1.50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>在代码量较小或者实现功能比较简单的时候没必要使用</w:t>
      </w:r>
      <w:r w:rsidRPr="00D76986">
        <w:rPr>
          <w:rFonts w:ascii="Times New Roman" w:hAnsi="Times New Roman" w:cs="Times New Roman"/>
        </w:rPr>
        <w:t>Git</w:t>
      </w:r>
      <w:r w:rsidR="00C551E7" w:rsidRPr="00D76986">
        <w:rPr>
          <w:rFonts w:ascii="Times New Roman" w:hAnsi="Times New Roman" w:cs="Times New Roman"/>
        </w:rPr>
        <w:t>，</w:t>
      </w:r>
      <w:r w:rsidR="00C551E7" w:rsidRPr="00D76986">
        <w:rPr>
          <w:rFonts w:ascii="Times New Roman" w:hAnsi="Times New Roman" w:cs="Times New Roman"/>
        </w:rPr>
        <w:t>Git</w:t>
      </w:r>
      <w:r w:rsidR="00C551E7" w:rsidRPr="00D76986">
        <w:rPr>
          <w:rFonts w:ascii="Times New Roman" w:hAnsi="Times New Roman" w:cs="Times New Roman"/>
        </w:rPr>
        <w:t>的版本控制功能在小量代码工作中显得复杂且没有必要</w:t>
      </w:r>
      <w:r w:rsidRPr="00D76986">
        <w:rPr>
          <w:rFonts w:ascii="Times New Roman" w:hAnsi="Times New Roman" w:cs="Times New Roman"/>
        </w:rPr>
        <w:t>。开发人员少也没有必要使用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，因为</w:t>
      </w:r>
      <w:r w:rsidRPr="00D76986">
        <w:rPr>
          <w:rFonts w:ascii="Times New Roman" w:hAnsi="Times New Roman" w:cs="Times New Roman"/>
        </w:rPr>
        <w:t>Git</w:t>
      </w:r>
      <w:r w:rsidRPr="00D76986">
        <w:rPr>
          <w:rFonts w:ascii="Times New Roman" w:hAnsi="Times New Roman" w:cs="Times New Roman"/>
        </w:rPr>
        <w:t>分布式版本管理目的就在于协调团队中各种代码的冲突。</w:t>
      </w:r>
    </w:p>
    <w:p w:rsidR="00A45BDA" w:rsidRPr="00D76986" w:rsidRDefault="00C551E7" w:rsidP="00A45BDA">
      <w:pPr>
        <w:tabs>
          <w:tab w:val="start" w:pos="1.50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ab/>
      </w:r>
      <w:r w:rsidRPr="00D76986">
        <w:rPr>
          <w:rFonts w:ascii="Times New Roman" w:hAnsi="Times New Roman" w:cs="Times New Roman"/>
        </w:rPr>
        <w:t>相对的，当项目复杂代码量大，需要多个增量等，以及</w:t>
      </w:r>
      <w:r w:rsidR="00A45BDA" w:rsidRPr="00D76986">
        <w:rPr>
          <w:rFonts w:ascii="Times New Roman" w:hAnsi="Times New Roman" w:cs="Times New Roman"/>
        </w:rPr>
        <w:t>开发团队庞大时</w:t>
      </w:r>
      <w:r w:rsidR="00A45BDA" w:rsidRPr="00D76986">
        <w:rPr>
          <w:rFonts w:ascii="Times New Roman" w:hAnsi="Times New Roman" w:cs="Times New Roman"/>
        </w:rPr>
        <w:t>Git</w:t>
      </w:r>
      <w:r w:rsidR="00A45BDA" w:rsidRPr="00D76986">
        <w:rPr>
          <w:rFonts w:ascii="Times New Roman" w:hAnsi="Times New Roman" w:cs="Times New Roman"/>
        </w:rPr>
        <w:t>就</w:t>
      </w:r>
      <w:r w:rsidRPr="00D76986">
        <w:rPr>
          <w:rFonts w:ascii="Times New Roman" w:hAnsi="Times New Roman" w:cs="Times New Roman"/>
        </w:rPr>
        <w:t>适合用</w:t>
      </w:r>
      <w:r w:rsidRPr="00D76986">
        <w:rPr>
          <w:rFonts w:ascii="Times New Roman" w:hAnsi="Times New Roman" w:cs="Times New Roman"/>
        </w:rPr>
        <w:t>Git</w:t>
      </w:r>
      <w:r w:rsidR="00A45BDA" w:rsidRPr="00D76986">
        <w:rPr>
          <w:rFonts w:ascii="Times New Roman" w:hAnsi="Times New Roman" w:cs="Times New Roman"/>
        </w:rPr>
        <w:t>。</w:t>
      </w:r>
    </w:p>
    <w:p w:rsidR="00CD1448" w:rsidRPr="00D76986" w:rsidRDefault="00CD1448" w:rsidP="00CD1448">
      <w:pPr>
        <w:tabs>
          <w:tab w:val="start" w:pos="49.65pt"/>
        </w:tabs>
        <w:topLinePunct/>
        <w:adjustRightInd w:val="0"/>
        <w:snapToGrid w:val="0"/>
        <w:spacing w:line="15pt" w:lineRule="auto"/>
        <w:rPr>
          <w:rFonts w:ascii="Times New Roman" w:hAnsi="Times New Roman" w:cs="Times New Roman"/>
        </w:rPr>
      </w:pPr>
    </w:p>
    <w:p w:rsidR="00175A82" w:rsidRPr="00D76986" w:rsidRDefault="00175A82" w:rsidP="00175A82">
      <w:pPr>
        <w:numPr>
          <w:ilvl w:val="0"/>
          <w:numId w:val="25"/>
        </w:numPr>
        <w:tabs>
          <w:tab w:val="start" w:pos="49.65pt"/>
        </w:tabs>
        <w:topLinePunct/>
        <w:adjustRightInd w:val="0"/>
        <w:snapToGrid w:val="0"/>
        <w:spacing w:line="15pt" w:lineRule="auto"/>
        <w:ind w:start="0pt" w:firstLine="21.30pt"/>
        <w:rPr>
          <w:rFonts w:ascii="Times New Roman" w:hAnsi="Times New Roman" w:cs="Times New Roman"/>
          <w:lang w:val="x-none"/>
        </w:rPr>
      </w:pPr>
      <w:r w:rsidRPr="00D76986">
        <w:rPr>
          <w:rFonts w:ascii="Times New Roman" w:hAnsi="Times New Roman" w:cs="Times New Roman"/>
          <w:lang w:val="x-none"/>
        </w:rPr>
        <w:t>其他相关思考。</w:t>
      </w:r>
    </w:p>
    <w:p w:rsidR="009C55DE" w:rsidRPr="00D76986" w:rsidRDefault="009C55DE" w:rsidP="009C55DE">
      <w:pPr>
        <w:shd w:val="clear" w:color="auto" w:fill="FFFFFF"/>
        <w:spacing w:after="1.20pt"/>
        <w:rPr>
          <w:rFonts w:ascii="Times New Roman" w:hAnsi="Times New Roman" w:cs="Times New Roman"/>
          <w:b/>
          <w:bCs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b/>
          <w:bCs/>
          <w:color w:val="202122"/>
          <w:sz w:val="21"/>
          <w:szCs w:val="21"/>
        </w:rPr>
        <w:t>对非线性开发的有力支持</w:t>
      </w:r>
    </w:p>
    <w:p w:rsidR="009C55DE" w:rsidRPr="00D76986" w:rsidRDefault="009C55DE" w:rsidP="009C55DE">
      <w:pPr>
        <w:shd w:val="clear" w:color="auto" w:fill="FFFFFF"/>
        <w:spacing w:after="1.20pt"/>
        <w:ind w:start="36pt"/>
        <w:rPr>
          <w:rFonts w:ascii="Times New Roman" w:hAnsi="Times New Roman" w:cs="Times New Roman"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Git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支持快速分支和合并，并包括用于可视化和导航非线性开发历史的特定工具。在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 Git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中，一个核心假设是更改被合并的频率比写入的要多，因为它会传递给不同的审阅者。</w:t>
      </w:r>
    </w:p>
    <w:p w:rsidR="009C55DE" w:rsidRPr="00D76986" w:rsidRDefault="009C55DE" w:rsidP="009C55DE">
      <w:pPr>
        <w:shd w:val="clear" w:color="auto" w:fill="FFFFFF"/>
        <w:spacing w:after="1.20pt"/>
        <w:rPr>
          <w:rFonts w:ascii="Times New Roman" w:hAnsi="Times New Roman" w:cs="Times New Roman"/>
          <w:b/>
          <w:bCs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b/>
          <w:bCs/>
          <w:color w:val="202122"/>
          <w:sz w:val="21"/>
          <w:szCs w:val="21"/>
        </w:rPr>
        <w:t>与现有系统和协议的兼容性</w:t>
      </w:r>
    </w:p>
    <w:p w:rsidR="009C55DE" w:rsidRPr="00D76986" w:rsidRDefault="009C55DE" w:rsidP="009C55DE">
      <w:pPr>
        <w:shd w:val="clear" w:color="auto" w:fill="FFFFFF"/>
        <w:spacing w:after="1.20pt"/>
        <w:ind w:start="36pt"/>
        <w:rPr>
          <w:rFonts w:ascii="Times New Roman" w:hAnsi="Times New Roman" w:cs="Times New Roman"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color w:val="202122"/>
          <w:sz w:val="21"/>
          <w:szCs w:val="21"/>
        </w:rPr>
        <w:t>存储库可以通过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HTTP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、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FTP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或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 Git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协议通过普通套接字或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ssh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发布。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Git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还有一个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 CVS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服务器模拟，它允许使用现有的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 CVS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客户端和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 IDE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插件来访问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 Git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存储库。</w:t>
      </w:r>
    </w:p>
    <w:p w:rsidR="009A25D0" w:rsidRPr="00D76986" w:rsidRDefault="009A25D0" w:rsidP="009C55DE">
      <w:pPr>
        <w:shd w:val="clear" w:color="auto" w:fill="FFFFFF"/>
        <w:spacing w:after="1.20pt"/>
        <w:ind w:start="36pt"/>
        <w:rPr>
          <w:rFonts w:ascii="Times New Roman" w:hAnsi="Times New Roman" w:cs="Times New Roman"/>
          <w:color w:val="202122"/>
          <w:sz w:val="21"/>
          <w:szCs w:val="21"/>
        </w:rPr>
      </w:pPr>
    </w:p>
    <w:p w:rsidR="009C55DE" w:rsidRPr="00D76986" w:rsidRDefault="009C55DE" w:rsidP="009C55DE">
      <w:pPr>
        <w:shd w:val="clear" w:color="auto" w:fill="FFFFFF"/>
        <w:spacing w:after="1.20pt"/>
        <w:rPr>
          <w:rFonts w:ascii="Times New Roman" w:hAnsi="Times New Roman" w:cs="Times New Roman"/>
          <w:b/>
          <w:bCs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b/>
          <w:bCs/>
          <w:color w:val="202122"/>
          <w:sz w:val="21"/>
          <w:szCs w:val="21"/>
        </w:rPr>
        <w:lastRenderedPageBreak/>
        <w:t>历史的密码认证</w:t>
      </w:r>
    </w:p>
    <w:p w:rsidR="009C55DE" w:rsidRPr="00D76986" w:rsidRDefault="009C55DE" w:rsidP="009C55DE">
      <w:pPr>
        <w:shd w:val="clear" w:color="auto" w:fill="FFFFFF"/>
        <w:spacing w:after="1.20pt"/>
        <w:ind w:start="36pt"/>
        <w:rPr>
          <w:rFonts w:ascii="Times New Roman" w:hAnsi="Times New Roman" w:cs="Times New Roman"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Git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历史的存储方式使得特定版本的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 ID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取决于导致该提交的完整开发历史。一旦发布，就不可能在不被注意的情况下更改旧版本。</w:t>
      </w:r>
    </w:p>
    <w:p w:rsidR="009C55DE" w:rsidRPr="00D76986" w:rsidRDefault="009C55DE" w:rsidP="009C55DE">
      <w:pPr>
        <w:shd w:val="clear" w:color="auto" w:fill="FFFFFF"/>
        <w:spacing w:after="1.20pt"/>
        <w:rPr>
          <w:rFonts w:ascii="Times New Roman" w:hAnsi="Times New Roman" w:cs="Times New Roman"/>
          <w:b/>
          <w:bCs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b/>
          <w:bCs/>
          <w:color w:val="202122"/>
          <w:sz w:val="21"/>
          <w:szCs w:val="21"/>
        </w:rPr>
        <w:t>基于工具包的设计</w:t>
      </w:r>
    </w:p>
    <w:p w:rsidR="009C55DE" w:rsidRPr="00D76986" w:rsidRDefault="009C55DE" w:rsidP="009C55DE">
      <w:pPr>
        <w:shd w:val="clear" w:color="auto" w:fill="FFFFFF"/>
        <w:spacing w:after="1.20pt"/>
        <w:ind w:start="36pt"/>
        <w:rPr>
          <w:rFonts w:ascii="Times New Roman" w:hAnsi="Times New Roman" w:cs="Times New Roman"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Git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被设计为一组用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C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语言编写的程序和几个为这些程序提供包装器的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 shell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脚本。尽管为了速度和可移植性，这些脚本中的大多数已经用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 C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重写了，但设计仍然存在，并且很容易将组件链接在一起。</w:t>
      </w:r>
    </w:p>
    <w:p w:rsidR="009C55DE" w:rsidRPr="00D76986" w:rsidRDefault="009C55DE" w:rsidP="009C55DE">
      <w:pPr>
        <w:shd w:val="clear" w:color="auto" w:fill="FFFFFF"/>
        <w:spacing w:after="1.20pt"/>
        <w:rPr>
          <w:rFonts w:ascii="Times New Roman" w:hAnsi="Times New Roman" w:cs="Times New Roman"/>
          <w:b/>
          <w:bCs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b/>
          <w:bCs/>
          <w:color w:val="202122"/>
          <w:sz w:val="21"/>
          <w:szCs w:val="21"/>
        </w:rPr>
        <w:t>可插拔合并策略</w:t>
      </w:r>
    </w:p>
    <w:p w:rsidR="009C55DE" w:rsidRPr="00D76986" w:rsidRDefault="009C55DE" w:rsidP="009C55DE">
      <w:pPr>
        <w:shd w:val="clear" w:color="auto" w:fill="FFFFFF"/>
        <w:spacing w:after="1.20pt"/>
        <w:ind w:start="36pt"/>
        <w:rPr>
          <w:rFonts w:ascii="Times New Roman" w:hAnsi="Times New Roman" w:cs="Times New Roman"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color w:val="202122"/>
          <w:sz w:val="21"/>
          <w:szCs w:val="21"/>
        </w:rPr>
        <w:t>作为工具包设计的一部分，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Git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有一个明确定义的不完全合并模型，它有多种算法来完成它，最终告诉用户它无法自动完成合并，需要手动编辑。</w:t>
      </w:r>
    </w:p>
    <w:p w:rsidR="009C55DE" w:rsidRPr="00D76986" w:rsidRDefault="009C55DE" w:rsidP="009C55DE">
      <w:pPr>
        <w:shd w:val="clear" w:color="auto" w:fill="FFFFFF"/>
        <w:spacing w:after="1.20pt"/>
        <w:rPr>
          <w:rFonts w:ascii="Times New Roman" w:hAnsi="Times New Roman" w:cs="Times New Roman"/>
          <w:b/>
          <w:bCs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b/>
          <w:bCs/>
          <w:color w:val="202122"/>
          <w:sz w:val="21"/>
          <w:szCs w:val="21"/>
        </w:rPr>
        <w:t>垃圾堆积直到收集</w:t>
      </w:r>
    </w:p>
    <w:p w:rsidR="009C55DE" w:rsidRPr="00D76986" w:rsidRDefault="009C55DE" w:rsidP="009C55DE">
      <w:pPr>
        <w:shd w:val="clear" w:color="auto" w:fill="FFFFFF"/>
        <w:spacing w:after="1.20pt"/>
        <w:ind w:start="36pt"/>
        <w:rPr>
          <w:rFonts w:ascii="Times New Roman" w:hAnsi="Times New Roman" w:cs="Times New Roman"/>
          <w:color w:val="202122"/>
          <w:sz w:val="21"/>
          <w:szCs w:val="21"/>
        </w:rPr>
      </w:pPr>
      <w:r w:rsidRPr="00D76986">
        <w:rPr>
          <w:rFonts w:ascii="Times New Roman" w:hAnsi="Times New Roman" w:cs="Times New Roman"/>
          <w:color w:val="202122"/>
          <w:sz w:val="21"/>
          <w:szCs w:val="21"/>
        </w:rPr>
        <w:t>中止操作或撤销更改将在数据库中留下无用的悬空对象。这些通常只是通缉对象不断增长的历史的一小部分。当存储库中创建了足够多的松散对象时，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 xml:space="preserve">Git 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将自动执行垃圾收集。可以使用显式调用垃圾收集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git gc</w:t>
      </w:r>
      <w:r w:rsidRPr="00D76986">
        <w:rPr>
          <w:rFonts w:ascii="Times New Roman" w:hAnsi="Times New Roman" w:cs="Times New Roman"/>
          <w:color w:val="202122"/>
          <w:sz w:val="21"/>
          <w:szCs w:val="21"/>
        </w:rPr>
        <w:t>。</w:t>
      </w:r>
    </w:p>
    <w:p w:rsidR="009C55DE" w:rsidRPr="00D76986" w:rsidRDefault="009C55DE" w:rsidP="009C55DE">
      <w:pPr>
        <w:shd w:val="clear" w:color="auto" w:fill="FFFFFF"/>
        <w:spacing w:after="1.20pt"/>
        <w:ind w:start="36pt"/>
        <w:rPr>
          <w:rFonts w:ascii="Times New Roman" w:hAnsi="Times New Roman" w:cs="Times New Roman"/>
          <w:color w:val="202122"/>
          <w:sz w:val="21"/>
          <w:szCs w:val="21"/>
        </w:rPr>
      </w:pPr>
    </w:p>
    <w:sectPr w:rsidR="009C55DE" w:rsidRPr="00D76986" w:rsidSect="008B3182">
      <w:headerReference w:type="first" r:id="rId58"/>
      <w:pgSz w:w="595.30pt" w:h="841.90pt"/>
      <w:pgMar w:top="72pt" w:right="90pt" w:bottom="72pt" w:left="90pt" w:header="42.55pt" w:footer="49.60pt" w:gutter="0pt"/>
      <w:pgNumType w:start="1"/>
      <w:cols w:space="36pt"/>
      <w:docGrid w:type="lines" w:linePitch="312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:rsidR="00642BF7" w:rsidRDefault="00642BF7">
      <w:r>
        <w:separator/>
      </w:r>
    </w:p>
  </w:endnote>
  <w:endnote w:type="continuationSeparator" w:id="0">
    <w:p w:rsidR="00642BF7" w:rsidRDefault="00642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characterSet="GBK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characterSet="GBK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characterSet="iso-8859-1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characterSet="GBK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321ECC" w:rsidRDefault="00321ECC" w:rsidP="008B3182">
    <w:pPr>
      <w:pStyle w:val="af0"/>
      <w:framePr w:wrap="around" w:vAnchor="text" w:hAnchor="margin" w:xAlign="center" w:y="0.05pt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fldChar w:fldCharType="end"/>
    </w:r>
  </w:p>
  <w:p w:rsidR="00321ECC" w:rsidRDefault="00321ECC">
    <w:pPr>
      <w:pStyle w:val="af0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321ECC" w:rsidRDefault="00321ECC" w:rsidP="00D61324">
    <w:pPr>
      <w:pStyle w:val="af0"/>
      <w:framePr w:wrap="around" w:vAnchor="text" w:hAnchor="margin" w:xAlign="center" w:y="0.05pt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BA7EA8">
      <w:rPr>
        <w:rStyle w:val="a3"/>
        <w:noProof/>
      </w:rPr>
      <w:t>2</w:t>
    </w:r>
    <w:r>
      <w:rPr>
        <w:rStyle w:val="a3"/>
      </w:rPr>
      <w:fldChar w:fldCharType="end"/>
    </w:r>
  </w:p>
  <w:p w:rsidR="00321ECC" w:rsidRDefault="00EA72A7">
    <w:pPr>
      <w:pStyle w:val="aa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margin">
            <wp:align>center</wp:align>
          </wp:positionH>
          <wp:positionV relativeFrom="paragraph">
            <wp:posOffset>0</wp:posOffset>
          </wp:positionV>
          <wp:extent cx="114935" cy="172720"/>
          <wp:effectExtent l="0" t="0" r="0" b="0"/>
          <wp:wrapNone/>
          <wp:docPr id="1" name="文本框83"/>
          <wp:cNvGraphicFramePr>
            <a:graphicFrameLocks xmlns:a="http://purl.oclc.org/ooxml/drawingml/main"/>
          </wp:cNvGraphicFramePr>
          <a:graphic xmlns:a="http://purl.oclc.org/ooxml/drawingml/main">
            <a:graphicData uri="http://schemas.microsoft.com/office/word/2010/wordprocessingShape">
              <wp:wsp>
                <wp:cNvSpPr>
                  <a:spLocks noChangeArrowheads="1"/>
                </wp:cNvSpPr>
                <wp:spPr bwMode="auto">
                  <a:xfrm>
                    <a:off x="0" y="0"/>
                    <a:ext cx="114935" cy="1727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%"/>
                        <a:headEnd/>
                        <a:tailEnd/>
                      </a14:hiddenLine>
                    </a:ext>
                  </a:extLst>
                </wp:spPr>
                <wp:txbx>
                  <wne:txbxContent>
                    <w:p w:rsidR="00321ECC" w:rsidRDefault="00321ECC">
                      <w:pPr>
                        <w:pStyle w:val="af0"/>
                        <w:rPr>
                          <w:rStyle w:val="a3"/>
                          <w:rFonts w:eastAsia="Arial Unicode MS"/>
                          <w:sz w:val="21"/>
                          <w:szCs w:val="21"/>
                        </w:rPr>
                      </w:pPr>
                    </w:p>
                  </wne:txbxContent>
                </wp:txbx>
                <wp:bodyPr rot="0" vert="horz" wrap="none" lIns="0" tIns="0" rIns="0" bIns="0" anchor="t" anchorCtr="0" upright="1">
                  <a:spAutoFit/>
                </wp:bodyPr>
              </wp:wsp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:rsidR="00642BF7" w:rsidRDefault="00642BF7">
      <w:r>
        <w:separator/>
      </w:r>
    </w:p>
  </w:footnote>
  <w:footnote w:type="continuationSeparator" w:id="0">
    <w:p w:rsidR="00642BF7" w:rsidRDefault="00642BF7"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 xml:space="preserve">实验报告 </w:t>
    </w:r>
    <w:r>
      <w:rPr>
        <w:sz w:val="21"/>
        <w:szCs w:val="21"/>
        <w:lang w:eastAsia="zh-CN"/>
      </w:rPr>
      <w:t xml:space="preserve">          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  <w:lang w:eastAsia="zh-CN"/>
      </w:rPr>
      <w:t>Lab</w:t>
    </w:r>
    <w:r w:rsidR="00175A82">
      <w:rPr>
        <w:rFonts w:hint="eastAsia"/>
        <w:sz w:val="21"/>
        <w:szCs w:val="21"/>
        <w:lang w:eastAsia="zh-CN"/>
      </w:rPr>
      <w:t>2</w:t>
    </w:r>
    <w:r>
      <w:rPr>
        <w:rFonts w:hint="eastAsia"/>
        <w:sz w:val="21"/>
        <w:szCs w:val="21"/>
        <w:lang w:eastAsia="zh-CN"/>
      </w:rPr>
      <w:t>：</w:t>
    </w:r>
    <w:r w:rsidR="00175A82" w:rsidRPr="00175A82">
      <w:rPr>
        <w:rFonts w:hint="eastAsia"/>
        <w:sz w:val="21"/>
        <w:szCs w:val="21"/>
        <w:lang w:eastAsia="zh-CN"/>
      </w:rPr>
      <w:t>配置管理工具</w:t>
    </w:r>
    <w:r w:rsidR="004A520C">
      <w:rPr>
        <w:rFonts w:hint="eastAsia"/>
        <w:sz w:val="21"/>
        <w:szCs w:val="21"/>
        <w:lang w:eastAsia="zh-CN"/>
      </w:rPr>
      <w:t>Git</w:t>
    </w:r>
    <w:r w:rsidR="00175A82" w:rsidRPr="00175A82">
      <w:rPr>
        <w:rFonts w:hint="eastAsia"/>
        <w:sz w:val="21"/>
        <w:szCs w:val="21"/>
        <w:lang w:eastAsia="zh-CN"/>
      </w:rPr>
      <w:t>实践</w:t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  <w:rPr>
        <w:rFonts w:hint="eastAsia"/>
      </w:rPr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8144B66B"/>
    <w:multiLevelType w:val="singleLevel"/>
    <w:tmpl w:val="8144B66B"/>
    <w:lvl w:ilvl="0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</w:abstractNum>
  <w:abstractNum w:abstractNumId="1" w15:restartNumberingAfterBreak="0">
    <w:nsid w:val="00000010"/>
    <w:multiLevelType w:val="multilevel"/>
    <w:tmpl w:val="00000010"/>
    <w:lvl w:ilvl="0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2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start"/>
      <w:pPr>
        <w:ind w:start="0pt" w:firstLine="0pt"/>
      </w:pPr>
      <w:rPr>
        <w:rFonts w:hint="eastAsia"/>
      </w:rPr>
    </w:lvl>
    <w:lvl w:ilvl="1">
      <w:start w:val="1"/>
      <w:numFmt w:val="decimal"/>
      <w:suff w:val="space"/>
      <w:lvlText w:val="%1.%2"/>
      <w:lvlJc w:val="start"/>
      <w:pPr>
        <w:ind w:start="28.35pt" w:hanging="28.35pt"/>
      </w:pPr>
      <w:rPr>
        <w:rFonts w:hint="eastAsia"/>
      </w:rPr>
    </w:lvl>
    <w:lvl w:ilvl="2">
      <w:start w:val="1"/>
      <w:numFmt w:val="decimal"/>
      <w:lvlText w:val="%1.%2.%3."/>
      <w:lvlJc w:val="start"/>
      <w:pPr>
        <w:tabs>
          <w:tab w:val="num" w:pos="35.45pt"/>
        </w:tabs>
        <w:ind w:start="35.45pt" w:hanging="35.45pt"/>
      </w:pPr>
      <w:rPr>
        <w:rFonts w:hint="eastAsia"/>
      </w:rPr>
    </w:lvl>
    <w:lvl w:ilvl="3">
      <w:start w:val="1"/>
      <w:numFmt w:val="decimal"/>
      <w:lvlText w:val="%1.%2.%3.%4."/>
      <w:lvlJc w:val="start"/>
      <w:pPr>
        <w:tabs>
          <w:tab w:val="num" w:pos="42.55pt"/>
        </w:tabs>
        <w:ind w:start="42.55pt" w:hanging="42.55pt"/>
      </w:pPr>
      <w:rPr>
        <w:rFonts w:hint="eastAsia"/>
      </w:rPr>
    </w:lvl>
    <w:lvl w:ilvl="4">
      <w:start w:val="1"/>
      <w:numFmt w:val="decimal"/>
      <w:lvlText w:val="%1.%2.%3.%4.%5."/>
      <w:lvlJc w:val="start"/>
      <w:pPr>
        <w:tabs>
          <w:tab w:val="num" w:pos="49.60pt"/>
        </w:tabs>
        <w:ind w:start="49.60pt" w:hanging="49.60pt"/>
      </w:pPr>
      <w:rPr>
        <w:rFonts w:hint="eastAsia"/>
      </w:rPr>
    </w:lvl>
    <w:lvl w:ilvl="5">
      <w:start w:val="1"/>
      <w:numFmt w:val="decimal"/>
      <w:lvlText w:val="%1.%2.%3.%4.%5.%6."/>
      <w:lvlJc w:val="start"/>
      <w:pPr>
        <w:tabs>
          <w:tab w:val="num" w:pos="56.70pt"/>
        </w:tabs>
        <w:ind w:start="56.70pt" w:hanging="56.70pt"/>
      </w:pPr>
      <w:rPr>
        <w:rFonts w:hint="eastAsia"/>
      </w:rPr>
    </w:lvl>
    <w:lvl w:ilvl="6">
      <w:start w:val="1"/>
      <w:numFmt w:val="decimal"/>
      <w:lvlText w:val="%1.%2.%3.%4.%5.%6.%7."/>
      <w:lvlJc w:val="start"/>
      <w:pPr>
        <w:tabs>
          <w:tab w:val="num" w:pos="63.80pt"/>
        </w:tabs>
        <w:ind w:start="63.80pt" w:hanging="63.80pt"/>
      </w:pPr>
      <w:rPr>
        <w:rFonts w:hint="eastAsia"/>
      </w:rPr>
    </w:lvl>
    <w:lvl w:ilvl="7">
      <w:start w:val="1"/>
      <w:numFmt w:val="decimal"/>
      <w:lvlText w:val="%1.%2.%3.%4.%5.%6.%7.%8."/>
      <w:lvlJc w:val="start"/>
      <w:pPr>
        <w:tabs>
          <w:tab w:val="num" w:pos="70.90pt"/>
        </w:tabs>
        <w:ind w:start="70.90pt" w:hanging="70.90pt"/>
      </w:pPr>
      <w:rPr>
        <w:rFonts w:hint="eastAsia"/>
      </w:rPr>
    </w:lvl>
    <w:lvl w:ilvl="8">
      <w:start w:val="1"/>
      <w:numFmt w:val="decimal"/>
      <w:lvlText w:val="%1.%2.%3.%4.%5.%6.%7.%8.%9."/>
      <w:lvlJc w:val="start"/>
      <w:pPr>
        <w:tabs>
          <w:tab w:val="num" w:pos="77.95pt"/>
        </w:tabs>
        <w:ind w:start="77.95pt" w:hanging="77.95pt"/>
      </w:pPr>
      <w:rPr>
        <w:rFonts w:hint="eastAsia"/>
      </w:rPr>
    </w:lvl>
  </w:abstractNum>
  <w:abstractNum w:abstractNumId="3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start"/>
      <w:pPr>
        <w:ind w:start="42pt" w:hanging="21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63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84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05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26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47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68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89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10pt" w:hanging="21pt"/>
      </w:pPr>
      <w:rPr>
        <w:rFonts w:ascii="Times New Roman" w:hint="default"/>
      </w:rPr>
    </w:lvl>
  </w:abstractNum>
  <w:abstractNum w:abstractNumId="4" w15:restartNumberingAfterBreak="0">
    <w:nsid w:val="00000018"/>
    <w:multiLevelType w:val="multilevel"/>
    <w:tmpl w:val="00000018"/>
    <w:lvl w:ilvl="0">
      <w:start w:val="3"/>
      <w:numFmt w:val="bullet"/>
      <w:lvlText w:val="●"/>
      <w:lvlJc w:val="start"/>
      <w:pPr>
        <w:tabs>
          <w:tab w:val="num" w:pos="60pt"/>
        </w:tabs>
        <w:ind w:start="60pt" w:hanging="18pt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start"/>
      <w:pPr>
        <w:tabs>
          <w:tab w:val="num" w:pos="63pt"/>
        </w:tabs>
        <w:ind w:start="63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tabs>
          <w:tab w:val="num" w:pos="84pt"/>
        </w:tabs>
        <w:ind w:start="84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tabs>
          <w:tab w:val="num" w:pos="105pt"/>
        </w:tabs>
        <w:ind w:start="105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tabs>
          <w:tab w:val="num" w:pos="126pt"/>
        </w:tabs>
        <w:ind w:start="126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tabs>
          <w:tab w:val="num" w:pos="147pt"/>
        </w:tabs>
        <w:ind w:start="147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tabs>
          <w:tab w:val="num" w:pos="168pt"/>
        </w:tabs>
        <w:ind w:start="168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tabs>
          <w:tab w:val="num" w:pos="189pt"/>
        </w:tabs>
        <w:ind w:start="189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tabs>
          <w:tab w:val="num" w:pos="210pt"/>
        </w:tabs>
        <w:ind w:start="210pt" w:hanging="21pt"/>
      </w:pPr>
      <w:rPr>
        <w:rFonts w:ascii="Wingdings" w:hAnsi="Wingdings" w:hint="default"/>
      </w:rPr>
    </w:lvl>
  </w:abstractNum>
  <w:abstractNum w:abstractNumId="5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start"/>
      <w:pPr>
        <w:ind w:start="39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63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84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05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26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47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68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89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10pt" w:hanging="21pt"/>
      </w:pPr>
      <w:rPr>
        <w:rFonts w:ascii="Times New Roman" w:hint="default"/>
      </w:rPr>
    </w:lvl>
  </w:abstractNum>
  <w:abstractNum w:abstractNumId="6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start"/>
      <w:pPr>
        <w:ind w:start="81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105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126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47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68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89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210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231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52pt" w:hanging="21pt"/>
      </w:pPr>
      <w:rPr>
        <w:rFonts w:ascii="Times New Roman" w:hint="default"/>
      </w:rPr>
    </w:lvl>
  </w:abstractNum>
  <w:abstractNum w:abstractNumId="7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start"/>
      <w:pPr>
        <w:ind w:start="36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60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81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02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23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44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65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86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07pt" w:hanging="21pt"/>
      </w:pPr>
      <w:rPr>
        <w:rFonts w:ascii="Times New Roman" w:hint="default"/>
      </w:rPr>
    </w:lvl>
  </w:abstractNum>
  <w:abstractNum w:abstractNumId="8" w15:restartNumberingAfterBreak="0">
    <w:nsid w:val="0000001E"/>
    <w:multiLevelType w:val="multilevel"/>
    <w:tmpl w:val="0000001E"/>
    <w:lvl w:ilvl="0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9" w15:restartNumberingAfterBreak="0">
    <w:nsid w:val="0000001F"/>
    <w:multiLevelType w:val="multilevel"/>
    <w:tmpl w:val="0000001F"/>
    <w:lvl w:ilvl="0">
      <w:start w:val="1"/>
      <w:numFmt w:val="bullet"/>
      <w:lvlText w:val="•"/>
      <w:lvlJc w:val="start"/>
      <w:pPr>
        <w:tabs>
          <w:tab w:val="num" w:pos="36pt"/>
        </w:tabs>
        <w:ind w:start="36pt" w:hanging="18pt"/>
      </w:pPr>
      <w:rPr>
        <w:rFonts w:ascii="宋体" w:hAnsi="宋体" w:hint="default"/>
      </w:rPr>
    </w:lvl>
    <w:lvl w:ilvl="1">
      <w:start w:val="186"/>
      <w:numFmt w:val="bullet"/>
      <w:lvlText w:val="•"/>
      <w:lvlJc w:val="start"/>
      <w:pPr>
        <w:tabs>
          <w:tab w:val="num" w:pos="72pt"/>
        </w:tabs>
        <w:ind w:start="72pt" w:hanging="18pt"/>
      </w:pPr>
      <w:rPr>
        <w:rFonts w:ascii="宋体" w:hAnsi="宋体" w:hint="default"/>
      </w:rPr>
    </w:lvl>
    <w:lvl w:ilvl="2">
      <w:start w:val="1"/>
      <w:numFmt w:val="bullet"/>
      <w:lvlText w:val="•"/>
      <w:lvlJc w:val="start"/>
      <w:pPr>
        <w:tabs>
          <w:tab w:val="num" w:pos="108pt"/>
        </w:tabs>
        <w:ind w:start="108pt" w:hanging="18pt"/>
      </w:pPr>
      <w:rPr>
        <w:rFonts w:ascii="宋体" w:hAnsi="宋体" w:hint="default"/>
      </w:rPr>
    </w:lvl>
    <w:lvl w:ilvl="3">
      <w:start w:val="1"/>
      <w:numFmt w:val="bullet"/>
      <w:lvlText w:val="•"/>
      <w:lvlJc w:val="start"/>
      <w:pPr>
        <w:tabs>
          <w:tab w:val="num" w:pos="144pt"/>
        </w:tabs>
        <w:ind w:start="144pt" w:hanging="18pt"/>
      </w:pPr>
      <w:rPr>
        <w:rFonts w:ascii="宋体" w:hAnsi="宋体" w:hint="default"/>
      </w:rPr>
    </w:lvl>
    <w:lvl w:ilvl="4">
      <w:start w:val="1"/>
      <w:numFmt w:val="bullet"/>
      <w:lvlText w:val="•"/>
      <w:lvlJc w:val="start"/>
      <w:pPr>
        <w:tabs>
          <w:tab w:val="num" w:pos="180pt"/>
        </w:tabs>
        <w:ind w:start="180pt" w:hanging="18pt"/>
      </w:pPr>
      <w:rPr>
        <w:rFonts w:ascii="宋体" w:hAnsi="宋体" w:hint="default"/>
      </w:rPr>
    </w:lvl>
    <w:lvl w:ilvl="5">
      <w:start w:val="1"/>
      <w:numFmt w:val="bullet"/>
      <w:lvlText w:val="•"/>
      <w:lvlJc w:val="start"/>
      <w:pPr>
        <w:tabs>
          <w:tab w:val="num" w:pos="216pt"/>
        </w:tabs>
        <w:ind w:start="216pt" w:hanging="18pt"/>
      </w:pPr>
      <w:rPr>
        <w:rFonts w:ascii="宋体" w:hAnsi="宋体" w:hint="default"/>
      </w:rPr>
    </w:lvl>
    <w:lvl w:ilvl="6">
      <w:start w:val="1"/>
      <w:numFmt w:val="bullet"/>
      <w:lvlText w:val="•"/>
      <w:lvlJc w:val="start"/>
      <w:pPr>
        <w:tabs>
          <w:tab w:val="num" w:pos="252pt"/>
        </w:tabs>
        <w:ind w:start="252pt" w:hanging="18pt"/>
      </w:pPr>
      <w:rPr>
        <w:rFonts w:ascii="宋体" w:hAnsi="宋体" w:hint="default"/>
      </w:rPr>
    </w:lvl>
    <w:lvl w:ilvl="7">
      <w:start w:val="1"/>
      <w:numFmt w:val="bullet"/>
      <w:lvlText w:val="•"/>
      <w:lvlJc w:val="start"/>
      <w:pPr>
        <w:tabs>
          <w:tab w:val="num" w:pos="288pt"/>
        </w:tabs>
        <w:ind w:start="288pt" w:hanging="18pt"/>
      </w:pPr>
      <w:rPr>
        <w:rFonts w:ascii="宋体" w:hAnsi="宋体" w:hint="default"/>
      </w:rPr>
    </w:lvl>
    <w:lvl w:ilvl="8">
      <w:start w:val="1"/>
      <w:numFmt w:val="bullet"/>
      <w:lvlText w:val="•"/>
      <w:lvlJc w:val="start"/>
      <w:pPr>
        <w:tabs>
          <w:tab w:val="num" w:pos="324pt"/>
        </w:tabs>
        <w:ind w:start="324pt" w:hanging="18pt"/>
      </w:pPr>
      <w:rPr>
        <w:rFonts w:ascii="宋体" w:hAnsi="宋体" w:hint="default"/>
      </w:rPr>
    </w:lvl>
  </w:abstractNum>
  <w:abstractNum w:abstractNumId="10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start"/>
      <w:pPr>
        <w:ind w:start="18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42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63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84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05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26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47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68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189pt" w:hanging="21pt"/>
      </w:pPr>
      <w:rPr>
        <w:rFonts w:ascii="Times New Roman" w:hint="default"/>
      </w:rPr>
    </w:lvl>
  </w:abstractNum>
  <w:abstractNum w:abstractNumId="11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start"/>
      <w:pPr>
        <w:ind w:start="39pt" w:hanging="18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63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84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05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26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47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168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189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10pt" w:hanging="21pt"/>
      </w:pPr>
      <w:rPr>
        <w:rFonts w:ascii="Times New Roman" w:hint="default"/>
      </w:rPr>
    </w:lvl>
  </w:abstractNum>
  <w:abstractNum w:abstractNumId="12" w15:restartNumberingAfterBreak="0">
    <w:nsid w:val="00000022"/>
    <w:multiLevelType w:val="multilevel"/>
    <w:tmpl w:val="00000022"/>
    <w:lvl w:ilvl="0">
      <w:start w:val="3"/>
      <w:numFmt w:val="bullet"/>
      <w:lvlText w:val="●"/>
      <w:lvlJc w:val="start"/>
      <w:pPr>
        <w:tabs>
          <w:tab w:val="num" w:pos="39pt"/>
        </w:tabs>
        <w:ind w:start="39pt" w:hanging="18pt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start"/>
      <w:pPr>
        <w:tabs>
          <w:tab w:val="num" w:pos="63pt"/>
        </w:tabs>
        <w:ind w:start="63pt" w:hanging="21pt"/>
      </w:pPr>
      <w:rPr>
        <w:rFonts w:ascii="Wingdings" w:hAnsi="Wingdings" w:hint="default"/>
      </w:rPr>
    </w:lvl>
    <w:lvl w:ilvl="2">
      <w:start w:val="1"/>
      <w:numFmt w:val="bullet"/>
      <w:lvlText w:val=""/>
      <w:lvlJc w:val="start"/>
      <w:pPr>
        <w:tabs>
          <w:tab w:val="num" w:pos="84pt"/>
        </w:tabs>
        <w:ind w:start="84pt" w:hanging="21pt"/>
      </w:pPr>
      <w:rPr>
        <w:rFonts w:ascii="Wingdings" w:hAnsi="Wingdings" w:hint="default"/>
      </w:rPr>
    </w:lvl>
    <w:lvl w:ilvl="3">
      <w:start w:val="1"/>
      <w:numFmt w:val="bullet"/>
      <w:lvlText w:val=""/>
      <w:lvlJc w:val="start"/>
      <w:pPr>
        <w:tabs>
          <w:tab w:val="num" w:pos="105pt"/>
        </w:tabs>
        <w:ind w:start="105pt" w:hanging="21pt"/>
      </w:pPr>
      <w:rPr>
        <w:rFonts w:ascii="Wingdings" w:hAnsi="Wingdings" w:hint="default"/>
      </w:rPr>
    </w:lvl>
    <w:lvl w:ilvl="4">
      <w:start w:val="1"/>
      <w:numFmt w:val="bullet"/>
      <w:lvlText w:val=""/>
      <w:lvlJc w:val="start"/>
      <w:pPr>
        <w:tabs>
          <w:tab w:val="num" w:pos="126pt"/>
        </w:tabs>
        <w:ind w:start="126pt" w:hanging="21pt"/>
      </w:pPr>
      <w:rPr>
        <w:rFonts w:ascii="Wingdings" w:hAnsi="Wingdings" w:hint="default"/>
      </w:rPr>
    </w:lvl>
    <w:lvl w:ilvl="5">
      <w:start w:val="1"/>
      <w:numFmt w:val="bullet"/>
      <w:lvlText w:val=""/>
      <w:lvlJc w:val="start"/>
      <w:pPr>
        <w:tabs>
          <w:tab w:val="num" w:pos="147pt"/>
        </w:tabs>
        <w:ind w:start="147pt" w:hanging="21pt"/>
      </w:pPr>
      <w:rPr>
        <w:rFonts w:ascii="Wingdings" w:hAnsi="Wingdings" w:hint="default"/>
      </w:rPr>
    </w:lvl>
    <w:lvl w:ilvl="6">
      <w:start w:val="1"/>
      <w:numFmt w:val="bullet"/>
      <w:lvlText w:val=""/>
      <w:lvlJc w:val="start"/>
      <w:pPr>
        <w:tabs>
          <w:tab w:val="num" w:pos="168pt"/>
        </w:tabs>
        <w:ind w:start="168pt" w:hanging="21pt"/>
      </w:pPr>
      <w:rPr>
        <w:rFonts w:ascii="Wingdings" w:hAnsi="Wingdings" w:hint="default"/>
      </w:rPr>
    </w:lvl>
    <w:lvl w:ilvl="7">
      <w:start w:val="1"/>
      <w:numFmt w:val="bullet"/>
      <w:lvlText w:val=""/>
      <w:lvlJc w:val="start"/>
      <w:pPr>
        <w:tabs>
          <w:tab w:val="num" w:pos="189pt"/>
        </w:tabs>
        <w:ind w:start="189pt" w:hanging="21pt"/>
      </w:pPr>
      <w:rPr>
        <w:rFonts w:ascii="Wingdings" w:hAnsi="Wingdings" w:hint="default"/>
      </w:rPr>
    </w:lvl>
    <w:lvl w:ilvl="8">
      <w:start w:val="1"/>
      <w:numFmt w:val="bullet"/>
      <w:lvlText w:val=""/>
      <w:lvlJc w:val="start"/>
      <w:pPr>
        <w:tabs>
          <w:tab w:val="num" w:pos="210pt"/>
        </w:tabs>
        <w:ind w:start="210pt" w:hanging="21pt"/>
      </w:pPr>
      <w:rPr>
        <w:rFonts w:ascii="Wingdings" w:hAnsi="Wingdings" w:hint="default"/>
      </w:rPr>
    </w:lvl>
  </w:abstractNum>
  <w:abstractNum w:abstractNumId="13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start"/>
      <w:pPr>
        <w:ind w:start="84pt" w:hanging="21pt"/>
      </w:pPr>
      <w:rPr>
        <w:rFonts w:ascii="Times New Roman" w:hint="default"/>
      </w:rPr>
    </w:lvl>
    <w:lvl w:ilvl="1">
      <w:start w:val="1"/>
      <w:numFmt w:val="lowerLetter"/>
      <w:lvlText w:val="%2)"/>
      <w:lvlJc w:val="start"/>
      <w:pPr>
        <w:ind w:start="105pt" w:hanging="21pt"/>
      </w:pPr>
      <w:rPr>
        <w:rFonts w:ascii="Times New Roman" w:hint="default"/>
      </w:rPr>
    </w:lvl>
    <w:lvl w:ilvl="2">
      <w:start w:val="1"/>
      <w:numFmt w:val="lowerRoman"/>
      <w:lvlText w:val="%3."/>
      <w:lvlJc w:val="end"/>
      <w:pPr>
        <w:ind w:start="126pt" w:hanging="21pt"/>
      </w:pPr>
      <w:rPr>
        <w:rFonts w:ascii="Times New Roman" w:hint="default"/>
      </w:rPr>
    </w:lvl>
    <w:lvl w:ilvl="3">
      <w:start w:val="1"/>
      <w:numFmt w:val="decimal"/>
      <w:lvlText w:val="%4."/>
      <w:lvlJc w:val="start"/>
      <w:pPr>
        <w:ind w:start="147pt" w:hanging="21pt"/>
      </w:pPr>
      <w:rPr>
        <w:rFonts w:ascii="Times New Roman" w:hint="default"/>
      </w:rPr>
    </w:lvl>
    <w:lvl w:ilvl="4">
      <w:start w:val="1"/>
      <w:numFmt w:val="lowerLetter"/>
      <w:lvlText w:val="%5)"/>
      <w:lvlJc w:val="start"/>
      <w:pPr>
        <w:ind w:start="168pt" w:hanging="21pt"/>
      </w:pPr>
      <w:rPr>
        <w:rFonts w:ascii="Times New Roman" w:hint="default"/>
      </w:rPr>
    </w:lvl>
    <w:lvl w:ilvl="5">
      <w:start w:val="1"/>
      <w:numFmt w:val="lowerRoman"/>
      <w:lvlText w:val="%6."/>
      <w:lvlJc w:val="end"/>
      <w:pPr>
        <w:ind w:start="189pt" w:hanging="21pt"/>
      </w:pPr>
      <w:rPr>
        <w:rFonts w:ascii="Times New Roman" w:hint="default"/>
      </w:rPr>
    </w:lvl>
    <w:lvl w:ilvl="6">
      <w:start w:val="1"/>
      <w:numFmt w:val="decimal"/>
      <w:lvlText w:val="%7."/>
      <w:lvlJc w:val="start"/>
      <w:pPr>
        <w:ind w:start="210pt" w:hanging="21pt"/>
      </w:pPr>
      <w:rPr>
        <w:rFonts w:ascii="Times New Roman" w:hint="default"/>
      </w:rPr>
    </w:lvl>
    <w:lvl w:ilvl="7">
      <w:start w:val="1"/>
      <w:numFmt w:val="lowerLetter"/>
      <w:lvlText w:val="%8)"/>
      <w:lvlJc w:val="start"/>
      <w:pPr>
        <w:ind w:start="231pt" w:hanging="21pt"/>
      </w:pPr>
      <w:rPr>
        <w:rFonts w:ascii="Times New Roman" w:hint="default"/>
      </w:rPr>
    </w:lvl>
    <w:lvl w:ilvl="8">
      <w:start w:val="1"/>
      <w:numFmt w:val="lowerRoman"/>
      <w:lvlText w:val="%9."/>
      <w:lvlJc w:val="end"/>
      <w:pPr>
        <w:ind w:start="252pt" w:hanging="21pt"/>
      </w:pPr>
      <w:rPr>
        <w:rFonts w:ascii="Times New Roman" w:hint="default"/>
      </w:rPr>
    </w:lvl>
  </w:abstractNum>
  <w:abstractNum w:abstractNumId="14" w15:restartNumberingAfterBreak="0">
    <w:nsid w:val="00000024"/>
    <w:multiLevelType w:val="multilevel"/>
    <w:tmpl w:val="00000024"/>
    <w:lvl w:ilvl="0">
      <w:start w:val="1"/>
      <w:numFmt w:val="bullet"/>
      <w:lvlText w:val="•"/>
      <w:lvlJc w:val="start"/>
      <w:pPr>
        <w:tabs>
          <w:tab w:val="num" w:pos="39pt"/>
        </w:tabs>
        <w:ind w:start="39pt" w:hanging="18pt"/>
      </w:pPr>
      <w:rPr>
        <w:rFonts w:ascii="宋体" w:hAnsi="宋体" w:hint="default"/>
      </w:rPr>
    </w:lvl>
    <w:lvl w:ilvl="1">
      <w:start w:val="186"/>
      <w:numFmt w:val="bullet"/>
      <w:lvlText w:val="•"/>
      <w:lvlJc w:val="start"/>
      <w:pPr>
        <w:tabs>
          <w:tab w:val="num" w:pos="75pt"/>
        </w:tabs>
        <w:ind w:start="75pt" w:hanging="18pt"/>
      </w:pPr>
      <w:rPr>
        <w:rFonts w:ascii="宋体" w:hAnsi="宋体" w:hint="default"/>
      </w:rPr>
    </w:lvl>
    <w:lvl w:ilvl="2">
      <w:start w:val="1"/>
      <w:numFmt w:val="bullet"/>
      <w:lvlText w:val="•"/>
      <w:lvlJc w:val="start"/>
      <w:pPr>
        <w:tabs>
          <w:tab w:val="num" w:pos="111pt"/>
        </w:tabs>
        <w:ind w:start="111pt" w:hanging="18pt"/>
      </w:pPr>
      <w:rPr>
        <w:rFonts w:ascii="宋体" w:hAnsi="宋体" w:hint="default"/>
      </w:rPr>
    </w:lvl>
    <w:lvl w:ilvl="3">
      <w:start w:val="1"/>
      <w:numFmt w:val="bullet"/>
      <w:lvlText w:val="•"/>
      <w:lvlJc w:val="start"/>
      <w:pPr>
        <w:tabs>
          <w:tab w:val="num" w:pos="147pt"/>
        </w:tabs>
        <w:ind w:start="147pt" w:hanging="18pt"/>
      </w:pPr>
      <w:rPr>
        <w:rFonts w:ascii="宋体" w:hAnsi="宋体" w:hint="default"/>
      </w:rPr>
    </w:lvl>
    <w:lvl w:ilvl="4">
      <w:start w:val="1"/>
      <w:numFmt w:val="bullet"/>
      <w:lvlText w:val="•"/>
      <w:lvlJc w:val="start"/>
      <w:pPr>
        <w:tabs>
          <w:tab w:val="num" w:pos="183pt"/>
        </w:tabs>
        <w:ind w:start="183pt" w:hanging="18pt"/>
      </w:pPr>
      <w:rPr>
        <w:rFonts w:ascii="宋体" w:hAnsi="宋体" w:hint="default"/>
      </w:rPr>
    </w:lvl>
    <w:lvl w:ilvl="5">
      <w:start w:val="1"/>
      <w:numFmt w:val="bullet"/>
      <w:lvlText w:val="•"/>
      <w:lvlJc w:val="start"/>
      <w:pPr>
        <w:tabs>
          <w:tab w:val="num" w:pos="219pt"/>
        </w:tabs>
        <w:ind w:start="219pt" w:hanging="18pt"/>
      </w:pPr>
      <w:rPr>
        <w:rFonts w:ascii="宋体" w:hAnsi="宋体" w:hint="default"/>
      </w:rPr>
    </w:lvl>
    <w:lvl w:ilvl="6">
      <w:start w:val="1"/>
      <w:numFmt w:val="bullet"/>
      <w:lvlText w:val="•"/>
      <w:lvlJc w:val="start"/>
      <w:pPr>
        <w:tabs>
          <w:tab w:val="num" w:pos="255pt"/>
        </w:tabs>
        <w:ind w:start="255pt" w:hanging="18pt"/>
      </w:pPr>
      <w:rPr>
        <w:rFonts w:ascii="宋体" w:hAnsi="宋体" w:hint="default"/>
      </w:rPr>
    </w:lvl>
    <w:lvl w:ilvl="7">
      <w:start w:val="1"/>
      <w:numFmt w:val="bullet"/>
      <w:lvlText w:val="•"/>
      <w:lvlJc w:val="start"/>
      <w:pPr>
        <w:tabs>
          <w:tab w:val="num" w:pos="291pt"/>
        </w:tabs>
        <w:ind w:start="291pt" w:hanging="18pt"/>
      </w:pPr>
      <w:rPr>
        <w:rFonts w:ascii="宋体" w:hAnsi="宋体" w:hint="default"/>
      </w:rPr>
    </w:lvl>
    <w:lvl w:ilvl="8">
      <w:start w:val="1"/>
      <w:numFmt w:val="bullet"/>
      <w:lvlText w:val="•"/>
      <w:lvlJc w:val="start"/>
      <w:pPr>
        <w:tabs>
          <w:tab w:val="num" w:pos="327pt"/>
        </w:tabs>
        <w:ind w:start="327pt" w:hanging="18pt"/>
      </w:pPr>
      <w:rPr>
        <w:rFonts w:ascii="宋体" w:hAnsi="宋体" w:hint="default"/>
      </w:rPr>
    </w:lvl>
  </w:abstractNum>
  <w:abstractNum w:abstractNumId="15" w15:restartNumberingAfterBreak="0">
    <w:nsid w:val="00000028"/>
    <w:multiLevelType w:val="multilevel"/>
    <w:tmpl w:val="E6C47D54"/>
    <w:lvl w:ilvl="0">
      <w:start w:val="1"/>
      <w:numFmt w:val="decimal"/>
      <w:suff w:val="space"/>
      <w:lvlText w:val="%1"/>
      <w:lvlJc w:val="start"/>
      <w:pPr>
        <w:ind w:start="11.35pt" w:hanging="11.35pt"/>
      </w:pPr>
      <w:rPr>
        <w:rFonts w:hint="eastAsia"/>
      </w:rPr>
    </w:lvl>
    <w:lvl w:ilvl="1">
      <w:start w:val="1"/>
      <w:numFmt w:val="decimal"/>
      <w:suff w:val="space"/>
      <w:lvlText w:val="%1.%2"/>
      <w:lvlJc w:val="start"/>
      <w:pPr>
        <w:ind w:start="0pt" w:firstLine="21.25pt"/>
      </w:pPr>
      <w:rPr>
        <w:rFonts w:hint="eastAsia"/>
      </w:rPr>
    </w:lvl>
    <w:lvl w:ilvl="2">
      <w:start w:val="1"/>
      <w:numFmt w:val="decimal"/>
      <w:lvlText w:val="%1.%2.%3"/>
      <w:lvlJc w:val="start"/>
      <w:pPr>
        <w:ind w:start="70.90pt" w:hanging="28.35pt"/>
      </w:pPr>
      <w:rPr>
        <w:rFonts w:hint="eastAsia"/>
      </w:rPr>
    </w:lvl>
    <w:lvl w:ilvl="3">
      <w:start w:val="1"/>
      <w:numFmt w:val="decimal"/>
      <w:lvlText w:val="%1.%2.%3.%4"/>
      <w:lvlJc w:val="start"/>
      <w:pPr>
        <w:ind w:start="99.20pt" w:hanging="35.40pt"/>
      </w:pPr>
      <w:rPr>
        <w:rFonts w:hint="eastAsia"/>
      </w:rPr>
    </w:lvl>
    <w:lvl w:ilvl="4">
      <w:start w:val="1"/>
      <w:numFmt w:val="decimal"/>
      <w:lvlText w:val="%1.%2.%3.%4.%5"/>
      <w:lvlJc w:val="start"/>
      <w:pPr>
        <w:ind w:start="127.55pt" w:hanging="42.50pt"/>
      </w:pPr>
      <w:rPr>
        <w:rFonts w:hint="eastAsia"/>
      </w:rPr>
    </w:lvl>
    <w:lvl w:ilvl="5">
      <w:start w:val="1"/>
      <w:numFmt w:val="decimal"/>
      <w:lvlText w:val="%1.%2.%3.%4.%5.%6"/>
      <w:lvlJc w:val="start"/>
      <w:pPr>
        <w:ind w:start="163pt" w:hanging="56.70pt"/>
      </w:pPr>
      <w:rPr>
        <w:rFonts w:hint="eastAsia"/>
      </w:rPr>
    </w:lvl>
    <w:lvl w:ilvl="6">
      <w:start w:val="1"/>
      <w:numFmt w:val="decimal"/>
      <w:lvlText w:val="%1.%2.%3.%4.%5.%6.%7"/>
      <w:lvlJc w:val="start"/>
      <w:pPr>
        <w:ind w:start="191.35pt" w:hanging="63.80pt"/>
      </w:pPr>
      <w:rPr>
        <w:rFonts w:hint="eastAsia"/>
      </w:rPr>
    </w:lvl>
    <w:lvl w:ilvl="7">
      <w:start w:val="1"/>
      <w:numFmt w:val="decimal"/>
      <w:lvlText w:val="%1.%2.%3.%4.%5.%6.%7.%8"/>
      <w:lvlJc w:val="start"/>
      <w:pPr>
        <w:ind w:start="219.70pt" w:hanging="70.90pt"/>
      </w:pPr>
      <w:rPr>
        <w:rFonts w:hint="eastAsia"/>
      </w:rPr>
    </w:lvl>
    <w:lvl w:ilvl="8">
      <w:start w:val="1"/>
      <w:numFmt w:val="decimal"/>
      <w:lvlText w:val="%1.%2.%3.%4.%5.%6.%7.%8.%9"/>
      <w:lvlJc w:val="start"/>
      <w:pPr>
        <w:ind w:start="255.10pt" w:hanging="85pt"/>
      </w:pPr>
      <w:rPr>
        <w:rFonts w:hint="eastAsia"/>
      </w:rPr>
    </w:lvl>
  </w:abstractNum>
  <w:abstractNum w:abstractNumId="16" w15:restartNumberingAfterBreak="0">
    <w:nsid w:val="07724DD4"/>
    <w:multiLevelType w:val="multilevel"/>
    <w:tmpl w:val="F142138A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17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start"/>
      <w:pPr>
        <w:ind w:start="45pt" w:hanging="21pt"/>
      </w:pPr>
    </w:lvl>
    <w:lvl w:ilvl="1" w:tplc="04090019" w:tentative="1">
      <w:start w:val="1"/>
      <w:numFmt w:val="lowerLetter"/>
      <w:lvlText w:val="%2)"/>
      <w:lvlJc w:val="start"/>
      <w:pPr>
        <w:ind w:start="66pt" w:hanging="21pt"/>
      </w:pPr>
    </w:lvl>
    <w:lvl w:ilvl="2" w:tplc="0409001B" w:tentative="1">
      <w:start w:val="1"/>
      <w:numFmt w:val="lowerRoman"/>
      <w:lvlText w:val="%3."/>
      <w:lvlJc w:val="end"/>
      <w:pPr>
        <w:ind w:start="87pt" w:hanging="21pt"/>
      </w:pPr>
    </w:lvl>
    <w:lvl w:ilvl="3" w:tplc="0409000F" w:tentative="1">
      <w:start w:val="1"/>
      <w:numFmt w:val="decimal"/>
      <w:lvlText w:val="%4."/>
      <w:lvlJc w:val="start"/>
      <w:pPr>
        <w:ind w:start="108pt" w:hanging="21pt"/>
      </w:pPr>
    </w:lvl>
    <w:lvl w:ilvl="4" w:tplc="04090019" w:tentative="1">
      <w:start w:val="1"/>
      <w:numFmt w:val="lowerLetter"/>
      <w:lvlText w:val="%5)"/>
      <w:lvlJc w:val="start"/>
      <w:pPr>
        <w:ind w:start="129pt" w:hanging="21pt"/>
      </w:pPr>
    </w:lvl>
    <w:lvl w:ilvl="5" w:tplc="0409001B" w:tentative="1">
      <w:start w:val="1"/>
      <w:numFmt w:val="lowerRoman"/>
      <w:lvlText w:val="%6."/>
      <w:lvlJc w:val="end"/>
      <w:pPr>
        <w:ind w:start="150pt" w:hanging="21pt"/>
      </w:pPr>
    </w:lvl>
    <w:lvl w:ilvl="6" w:tplc="0409000F" w:tentative="1">
      <w:start w:val="1"/>
      <w:numFmt w:val="decimal"/>
      <w:lvlText w:val="%7."/>
      <w:lvlJc w:val="start"/>
      <w:pPr>
        <w:ind w:start="171pt" w:hanging="21pt"/>
      </w:pPr>
    </w:lvl>
    <w:lvl w:ilvl="7" w:tplc="04090019" w:tentative="1">
      <w:start w:val="1"/>
      <w:numFmt w:val="lowerLetter"/>
      <w:lvlText w:val="%8)"/>
      <w:lvlJc w:val="start"/>
      <w:pPr>
        <w:ind w:start="192pt" w:hanging="21pt"/>
      </w:pPr>
    </w:lvl>
    <w:lvl w:ilvl="8" w:tplc="0409001B" w:tentative="1">
      <w:start w:val="1"/>
      <w:numFmt w:val="lowerRoman"/>
      <w:lvlText w:val="%9."/>
      <w:lvlJc w:val="end"/>
      <w:pPr>
        <w:ind w:start="213pt" w:hanging="21pt"/>
      </w:pPr>
    </w:lvl>
  </w:abstractNum>
  <w:abstractNum w:abstractNumId="18" w15:restartNumberingAfterBreak="0">
    <w:nsid w:val="13E61321"/>
    <w:multiLevelType w:val="hybridMultilevel"/>
    <w:tmpl w:val="58A87ACC"/>
    <w:lvl w:ilvl="0" w:tplc="B0D8E8E0">
      <w:start w:val="1"/>
      <w:numFmt w:val="decimal"/>
      <w:lvlText w:val="(%1)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19" w15:restartNumberingAfterBreak="0">
    <w:nsid w:val="15CF6B8D"/>
    <w:multiLevelType w:val="singleLevel"/>
    <w:tmpl w:val="15CF6B8D"/>
    <w:lvl w:ilvl="0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</w:abstractNum>
  <w:abstractNum w:abstractNumId="20" w15:restartNumberingAfterBreak="0">
    <w:nsid w:val="168D5B2E"/>
    <w:multiLevelType w:val="hybridMultilevel"/>
    <w:tmpl w:val="80F26748"/>
    <w:lvl w:ilvl="0" w:tplc="DE341F5C">
      <w:start w:val="1"/>
      <w:numFmt w:val="decimal"/>
      <w:lvlText w:val="(%1)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21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start"/>
      <w:pPr>
        <w:ind w:start="42pt" w:hanging="21pt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start"/>
      <w:pPr>
        <w:ind w:start="63pt" w:hanging="21pt"/>
      </w:pPr>
    </w:lvl>
    <w:lvl w:ilvl="2" w:tplc="0409001B" w:tentative="1">
      <w:start w:val="1"/>
      <w:numFmt w:val="lowerRoman"/>
      <w:lvlText w:val="%3."/>
      <w:lvlJc w:val="end"/>
      <w:pPr>
        <w:ind w:start="84pt" w:hanging="21pt"/>
      </w:pPr>
    </w:lvl>
    <w:lvl w:ilvl="3" w:tplc="0409000F" w:tentative="1">
      <w:start w:val="1"/>
      <w:numFmt w:val="decimal"/>
      <w:lvlText w:val="%4."/>
      <w:lvlJc w:val="start"/>
      <w:pPr>
        <w:ind w:start="105pt" w:hanging="21pt"/>
      </w:pPr>
    </w:lvl>
    <w:lvl w:ilvl="4" w:tplc="04090019" w:tentative="1">
      <w:start w:val="1"/>
      <w:numFmt w:val="lowerLetter"/>
      <w:lvlText w:val="%5)"/>
      <w:lvlJc w:val="start"/>
      <w:pPr>
        <w:ind w:start="126pt" w:hanging="21pt"/>
      </w:pPr>
    </w:lvl>
    <w:lvl w:ilvl="5" w:tplc="0409001B" w:tentative="1">
      <w:start w:val="1"/>
      <w:numFmt w:val="lowerRoman"/>
      <w:lvlText w:val="%6."/>
      <w:lvlJc w:val="end"/>
      <w:pPr>
        <w:ind w:start="147pt" w:hanging="21pt"/>
      </w:pPr>
    </w:lvl>
    <w:lvl w:ilvl="6" w:tplc="0409000F" w:tentative="1">
      <w:start w:val="1"/>
      <w:numFmt w:val="decimal"/>
      <w:lvlText w:val="%7."/>
      <w:lvlJc w:val="start"/>
      <w:pPr>
        <w:ind w:start="168pt" w:hanging="21pt"/>
      </w:pPr>
    </w:lvl>
    <w:lvl w:ilvl="7" w:tplc="04090019" w:tentative="1">
      <w:start w:val="1"/>
      <w:numFmt w:val="lowerLetter"/>
      <w:lvlText w:val="%8)"/>
      <w:lvlJc w:val="start"/>
      <w:pPr>
        <w:ind w:start="189pt" w:hanging="21pt"/>
      </w:pPr>
    </w:lvl>
    <w:lvl w:ilvl="8" w:tplc="0409001B" w:tentative="1">
      <w:start w:val="1"/>
      <w:numFmt w:val="lowerRoman"/>
      <w:lvlText w:val="%9."/>
      <w:lvlJc w:val="end"/>
      <w:pPr>
        <w:ind w:start="210pt" w:hanging="21pt"/>
      </w:pPr>
    </w:lvl>
  </w:abstractNum>
  <w:abstractNum w:abstractNumId="22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start"/>
      <w:pPr>
        <w:ind w:start="42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63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84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05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6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7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89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0pt" w:hanging="21pt"/>
      </w:pPr>
      <w:rPr>
        <w:rFonts w:ascii="Wingdings" w:hAnsi="Wingdings" w:hint="default"/>
      </w:rPr>
    </w:lvl>
  </w:abstractNum>
  <w:abstractNum w:abstractNumId="23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start"/>
      <w:pPr>
        <w:ind w:start="45pt" w:hanging="21pt"/>
      </w:pPr>
      <w:rPr>
        <w:rFonts w:hint="eastAsia"/>
      </w:rPr>
    </w:lvl>
    <w:lvl w:ilvl="1" w:tplc="04090019" w:tentative="1">
      <w:start w:val="1"/>
      <w:numFmt w:val="lowerLetter"/>
      <w:lvlText w:val="%2)"/>
      <w:lvlJc w:val="start"/>
      <w:pPr>
        <w:ind w:start="66pt" w:hanging="21pt"/>
      </w:pPr>
    </w:lvl>
    <w:lvl w:ilvl="2" w:tplc="0409001B" w:tentative="1">
      <w:start w:val="1"/>
      <w:numFmt w:val="lowerRoman"/>
      <w:lvlText w:val="%3."/>
      <w:lvlJc w:val="end"/>
      <w:pPr>
        <w:ind w:start="87pt" w:hanging="21pt"/>
      </w:pPr>
    </w:lvl>
    <w:lvl w:ilvl="3" w:tplc="0409000F" w:tentative="1">
      <w:start w:val="1"/>
      <w:numFmt w:val="decimal"/>
      <w:lvlText w:val="%4."/>
      <w:lvlJc w:val="start"/>
      <w:pPr>
        <w:ind w:start="108pt" w:hanging="21pt"/>
      </w:pPr>
    </w:lvl>
    <w:lvl w:ilvl="4" w:tplc="04090019" w:tentative="1">
      <w:start w:val="1"/>
      <w:numFmt w:val="lowerLetter"/>
      <w:lvlText w:val="%5)"/>
      <w:lvlJc w:val="start"/>
      <w:pPr>
        <w:ind w:start="129pt" w:hanging="21pt"/>
      </w:pPr>
    </w:lvl>
    <w:lvl w:ilvl="5" w:tplc="0409001B" w:tentative="1">
      <w:start w:val="1"/>
      <w:numFmt w:val="lowerRoman"/>
      <w:lvlText w:val="%6."/>
      <w:lvlJc w:val="end"/>
      <w:pPr>
        <w:ind w:start="150pt" w:hanging="21pt"/>
      </w:pPr>
    </w:lvl>
    <w:lvl w:ilvl="6" w:tplc="0409000F" w:tentative="1">
      <w:start w:val="1"/>
      <w:numFmt w:val="decimal"/>
      <w:lvlText w:val="%7."/>
      <w:lvlJc w:val="start"/>
      <w:pPr>
        <w:ind w:start="171pt" w:hanging="21pt"/>
      </w:pPr>
    </w:lvl>
    <w:lvl w:ilvl="7" w:tplc="04090019" w:tentative="1">
      <w:start w:val="1"/>
      <w:numFmt w:val="lowerLetter"/>
      <w:lvlText w:val="%8)"/>
      <w:lvlJc w:val="start"/>
      <w:pPr>
        <w:ind w:start="192pt" w:hanging="21pt"/>
      </w:pPr>
    </w:lvl>
    <w:lvl w:ilvl="8" w:tplc="0409001B" w:tentative="1">
      <w:start w:val="1"/>
      <w:numFmt w:val="lowerRoman"/>
      <w:lvlText w:val="%9."/>
      <w:lvlJc w:val="end"/>
      <w:pPr>
        <w:ind w:start="213pt" w:hanging="21pt"/>
      </w:pPr>
    </w:lvl>
  </w:abstractNum>
  <w:abstractNum w:abstractNumId="24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start"/>
      <w:pPr>
        <w:ind w:start="21pt" w:hanging="21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2pt" w:hanging="21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63pt" w:hanging="21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84pt" w:hanging="21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05pt" w:hanging="21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26pt" w:hanging="21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47pt" w:hanging="21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68pt" w:hanging="21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189pt" w:hanging="21pt"/>
      </w:pPr>
      <w:rPr>
        <w:rFonts w:ascii="Wingdings" w:hAnsi="Wingdings" w:hint="default"/>
      </w:rPr>
    </w:lvl>
  </w:abstractNum>
  <w:abstractNum w:abstractNumId="25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start"/>
      <w:pPr>
        <w:ind w:start="0pt" w:firstLine="0pt"/>
      </w:pPr>
      <w:rPr>
        <w:rFonts w:hint="eastAsia"/>
      </w:rPr>
    </w:lvl>
    <w:lvl w:ilvl="1">
      <w:start w:val="1"/>
      <w:numFmt w:val="decimal"/>
      <w:suff w:val="space"/>
      <w:lvlText w:val="%1.%2"/>
      <w:lvlJc w:val="start"/>
      <w:pPr>
        <w:ind w:start="28.35pt" w:hanging="28.35pt"/>
      </w:pPr>
      <w:rPr>
        <w:rFonts w:hint="eastAsia"/>
      </w:rPr>
    </w:lvl>
    <w:lvl w:ilvl="2">
      <w:start w:val="1"/>
      <w:numFmt w:val="decimal"/>
      <w:lvlText w:val="%1.%2.%3."/>
      <w:lvlJc w:val="start"/>
      <w:pPr>
        <w:tabs>
          <w:tab w:val="num" w:pos="35.45pt"/>
        </w:tabs>
        <w:ind w:start="35.45pt" w:hanging="35.45pt"/>
      </w:pPr>
      <w:rPr>
        <w:rFonts w:hint="eastAsia"/>
      </w:rPr>
    </w:lvl>
    <w:lvl w:ilvl="3">
      <w:start w:val="1"/>
      <w:numFmt w:val="decimal"/>
      <w:lvlText w:val="%1.%2.%3.%4."/>
      <w:lvlJc w:val="start"/>
      <w:pPr>
        <w:tabs>
          <w:tab w:val="num" w:pos="42.55pt"/>
        </w:tabs>
        <w:ind w:start="42.55pt" w:hanging="42.55pt"/>
      </w:pPr>
      <w:rPr>
        <w:rFonts w:hint="eastAsia"/>
      </w:rPr>
    </w:lvl>
    <w:lvl w:ilvl="4">
      <w:start w:val="1"/>
      <w:numFmt w:val="decimal"/>
      <w:lvlText w:val="%1.%2.%3.%4.%5."/>
      <w:lvlJc w:val="start"/>
      <w:pPr>
        <w:tabs>
          <w:tab w:val="num" w:pos="49.60pt"/>
        </w:tabs>
        <w:ind w:start="49.60pt" w:hanging="49.60pt"/>
      </w:pPr>
      <w:rPr>
        <w:rFonts w:hint="eastAsia"/>
      </w:rPr>
    </w:lvl>
    <w:lvl w:ilvl="5">
      <w:start w:val="1"/>
      <w:numFmt w:val="decimal"/>
      <w:lvlText w:val="%1.%2.%3.%4.%5.%6."/>
      <w:lvlJc w:val="start"/>
      <w:pPr>
        <w:tabs>
          <w:tab w:val="num" w:pos="56.70pt"/>
        </w:tabs>
        <w:ind w:start="56.70pt" w:hanging="56.70pt"/>
      </w:pPr>
      <w:rPr>
        <w:rFonts w:hint="eastAsia"/>
      </w:rPr>
    </w:lvl>
    <w:lvl w:ilvl="6">
      <w:start w:val="1"/>
      <w:numFmt w:val="decimal"/>
      <w:lvlText w:val="%1.%2.%3.%4.%5.%6.%7."/>
      <w:lvlJc w:val="start"/>
      <w:pPr>
        <w:tabs>
          <w:tab w:val="num" w:pos="63.80pt"/>
        </w:tabs>
        <w:ind w:start="63.80pt" w:hanging="63.80pt"/>
      </w:pPr>
      <w:rPr>
        <w:rFonts w:hint="eastAsia"/>
      </w:rPr>
    </w:lvl>
    <w:lvl w:ilvl="7">
      <w:start w:val="1"/>
      <w:numFmt w:val="decimal"/>
      <w:lvlText w:val="%1.%2.%3.%4.%5.%6.%7.%8."/>
      <w:lvlJc w:val="start"/>
      <w:pPr>
        <w:tabs>
          <w:tab w:val="num" w:pos="70.90pt"/>
        </w:tabs>
        <w:ind w:start="70.90pt" w:hanging="70.90pt"/>
      </w:pPr>
      <w:rPr>
        <w:rFonts w:hint="eastAsia"/>
      </w:rPr>
    </w:lvl>
    <w:lvl w:ilvl="8">
      <w:start w:val="1"/>
      <w:numFmt w:val="decimal"/>
      <w:lvlText w:val="%1.%2.%3.%4.%5.%6.%7.%8.%9."/>
      <w:lvlJc w:val="start"/>
      <w:pPr>
        <w:tabs>
          <w:tab w:val="num" w:pos="77.95pt"/>
        </w:tabs>
        <w:ind w:start="77.95pt" w:hanging="77.95pt"/>
      </w:pPr>
      <w:rPr>
        <w:rFonts w:hint="eastAsia"/>
      </w:rPr>
    </w:lvl>
  </w:abstractNum>
  <w:abstractNum w:abstractNumId="26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start"/>
      <w:pPr>
        <w:ind w:start="42pt" w:hanging="21pt"/>
      </w:pPr>
    </w:lvl>
    <w:lvl w:ilvl="1" w:tplc="04090019" w:tentative="1">
      <w:start w:val="1"/>
      <w:numFmt w:val="lowerLetter"/>
      <w:lvlText w:val="%2)"/>
      <w:lvlJc w:val="start"/>
      <w:pPr>
        <w:ind w:start="63pt" w:hanging="21pt"/>
      </w:pPr>
    </w:lvl>
    <w:lvl w:ilvl="2" w:tplc="0409001B" w:tentative="1">
      <w:start w:val="1"/>
      <w:numFmt w:val="lowerRoman"/>
      <w:lvlText w:val="%3."/>
      <w:lvlJc w:val="end"/>
      <w:pPr>
        <w:ind w:start="84pt" w:hanging="21pt"/>
      </w:pPr>
    </w:lvl>
    <w:lvl w:ilvl="3" w:tplc="0409000F" w:tentative="1">
      <w:start w:val="1"/>
      <w:numFmt w:val="decimal"/>
      <w:lvlText w:val="%4."/>
      <w:lvlJc w:val="start"/>
      <w:pPr>
        <w:ind w:start="105pt" w:hanging="21pt"/>
      </w:pPr>
    </w:lvl>
    <w:lvl w:ilvl="4" w:tplc="04090019" w:tentative="1">
      <w:start w:val="1"/>
      <w:numFmt w:val="lowerLetter"/>
      <w:lvlText w:val="%5)"/>
      <w:lvlJc w:val="start"/>
      <w:pPr>
        <w:ind w:start="126pt" w:hanging="21pt"/>
      </w:pPr>
    </w:lvl>
    <w:lvl w:ilvl="5" w:tplc="0409001B" w:tentative="1">
      <w:start w:val="1"/>
      <w:numFmt w:val="lowerRoman"/>
      <w:lvlText w:val="%6."/>
      <w:lvlJc w:val="end"/>
      <w:pPr>
        <w:ind w:start="147pt" w:hanging="21pt"/>
      </w:pPr>
    </w:lvl>
    <w:lvl w:ilvl="6" w:tplc="0409000F" w:tentative="1">
      <w:start w:val="1"/>
      <w:numFmt w:val="decimal"/>
      <w:lvlText w:val="%7."/>
      <w:lvlJc w:val="start"/>
      <w:pPr>
        <w:ind w:start="168pt" w:hanging="21pt"/>
      </w:pPr>
    </w:lvl>
    <w:lvl w:ilvl="7" w:tplc="04090019" w:tentative="1">
      <w:start w:val="1"/>
      <w:numFmt w:val="lowerLetter"/>
      <w:lvlText w:val="%8)"/>
      <w:lvlJc w:val="start"/>
      <w:pPr>
        <w:ind w:start="189pt" w:hanging="21pt"/>
      </w:pPr>
    </w:lvl>
    <w:lvl w:ilvl="8" w:tplc="0409001B" w:tentative="1">
      <w:start w:val="1"/>
      <w:numFmt w:val="lowerRoman"/>
      <w:lvlText w:val="%9."/>
      <w:lvlJc w:val="end"/>
      <w:pPr>
        <w:ind w:start="210pt" w:hanging="21pt"/>
      </w:pPr>
    </w:lvl>
  </w:abstractNum>
  <w:abstractNum w:abstractNumId="27" w15:restartNumberingAfterBreak="0">
    <w:nsid w:val="5F3B2DDE"/>
    <w:multiLevelType w:val="hybridMultilevel"/>
    <w:tmpl w:val="C45A29B0"/>
    <w:lvl w:ilvl="0" w:tplc="5B902612">
      <w:start w:val="1"/>
      <w:numFmt w:val="decimal"/>
      <w:lvlText w:val="（%1）"/>
      <w:lvlJc w:val="start"/>
      <w:pPr>
        <w:ind w:start="63.45pt" w:hanging="21pt"/>
      </w:pPr>
      <w:rPr>
        <w:rFonts w:hint="eastAsia"/>
      </w:rPr>
    </w:lvl>
    <w:lvl w:ilvl="1" w:tplc="04090019" w:tentative="1">
      <w:start w:val="1"/>
      <w:numFmt w:val="lowerLetter"/>
      <w:lvlText w:val="%2)"/>
      <w:lvlJc w:val="start"/>
      <w:pPr>
        <w:ind w:start="84.45pt" w:hanging="21pt"/>
      </w:pPr>
    </w:lvl>
    <w:lvl w:ilvl="2" w:tplc="0409001B" w:tentative="1">
      <w:start w:val="1"/>
      <w:numFmt w:val="lowerRoman"/>
      <w:lvlText w:val="%3."/>
      <w:lvlJc w:val="end"/>
      <w:pPr>
        <w:ind w:start="105.45pt" w:hanging="21pt"/>
      </w:pPr>
    </w:lvl>
    <w:lvl w:ilvl="3" w:tplc="0409000F" w:tentative="1">
      <w:start w:val="1"/>
      <w:numFmt w:val="decimal"/>
      <w:lvlText w:val="%4."/>
      <w:lvlJc w:val="start"/>
      <w:pPr>
        <w:ind w:start="126.45pt" w:hanging="21pt"/>
      </w:pPr>
    </w:lvl>
    <w:lvl w:ilvl="4" w:tplc="04090019" w:tentative="1">
      <w:start w:val="1"/>
      <w:numFmt w:val="lowerLetter"/>
      <w:lvlText w:val="%5)"/>
      <w:lvlJc w:val="start"/>
      <w:pPr>
        <w:ind w:start="147.45pt" w:hanging="21pt"/>
      </w:pPr>
    </w:lvl>
    <w:lvl w:ilvl="5" w:tplc="0409001B" w:tentative="1">
      <w:start w:val="1"/>
      <w:numFmt w:val="lowerRoman"/>
      <w:lvlText w:val="%6."/>
      <w:lvlJc w:val="end"/>
      <w:pPr>
        <w:ind w:start="168.45pt" w:hanging="21pt"/>
      </w:pPr>
    </w:lvl>
    <w:lvl w:ilvl="6" w:tplc="0409000F" w:tentative="1">
      <w:start w:val="1"/>
      <w:numFmt w:val="decimal"/>
      <w:lvlText w:val="%7."/>
      <w:lvlJc w:val="start"/>
      <w:pPr>
        <w:ind w:start="189.45pt" w:hanging="21pt"/>
      </w:pPr>
    </w:lvl>
    <w:lvl w:ilvl="7" w:tplc="04090019" w:tentative="1">
      <w:start w:val="1"/>
      <w:numFmt w:val="lowerLetter"/>
      <w:lvlText w:val="%8)"/>
      <w:lvlJc w:val="start"/>
      <w:pPr>
        <w:ind w:start="210.45pt" w:hanging="21pt"/>
      </w:pPr>
    </w:lvl>
    <w:lvl w:ilvl="8" w:tplc="0409001B" w:tentative="1">
      <w:start w:val="1"/>
      <w:numFmt w:val="lowerRoman"/>
      <w:lvlText w:val="%9."/>
      <w:lvlJc w:val="end"/>
      <w:pPr>
        <w:ind w:start="231.45pt" w:hanging="21pt"/>
      </w:pPr>
    </w:lvl>
  </w:abstractNum>
  <w:abstractNum w:abstractNumId="28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start"/>
      <w:pPr>
        <w:tabs>
          <w:tab w:val="num" w:pos="21pt"/>
        </w:tabs>
        <w:ind w:start="21pt" w:hanging="21pt"/>
      </w:pPr>
    </w:lvl>
    <w:lvl w:ilvl="1">
      <w:start w:val="1"/>
      <w:numFmt w:val="lowerLetter"/>
      <w:lvlText w:val="%2)"/>
      <w:lvlJc w:val="start"/>
      <w:pPr>
        <w:tabs>
          <w:tab w:val="num" w:pos="42pt"/>
        </w:tabs>
        <w:ind w:start="42pt" w:hanging="21pt"/>
      </w:pPr>
    </w:lvl>
    <w:lvl w:ilvl="2">
      <w:start w:val="1"/>
      <w:numFmt w:val="lowerRoman"/>
      <w:lvlText w:val="%3."/>
      <w:lvlJc w:val="end"/>
      <w:pPr>
        <w:tabs>
          <w:tab w:val="num" w:pos="63pt"/>
        </w:tabs>
        <w:ind w:start="63pt" w:hanging="21pt"/>
      </w:pPr>
    </w:lvl>
    <w:lvl w:ilvl="3">
      <w:start w:val="1"/>
      <w:numFmt w:val="decimal"/>
      <w:lvlText w:val="%4."/>
      <w:lvlJc w:val="start"/>
      <w:pPr>
        <w:tabs>
          <w:tab w:val="num" w:pos="84pt"/>
        </w:tabs>
        <w:ind w:start="84pt" w:hanging="21pt"/>
      </w:pPr>
    </w:lvl>
    <w:lvl w:ilvl="4">
      <w:start w:val="1"/>
      <w:numFmt w:val="lowerLetter"/>
      <w:lvlText w:val="%5)"/>
      <w:lvlJc w:val="start"/>
      <w:pPr>
        <w:tabs>
          <w:tab w:val="num" w:pos="105pt"/>
        </w:tabs>
        <w:ind w:start="105pt" w:hanging="21pt"/>
      </w:pPr>
    </w:lvl>
    <w:lvl w:ilvl="5">
      <w:start w:val="1"/>
      <w:numFmt w:val="lowerRoman"/>
      <w:lvlText w:val="%6."/>
      <w:lvlJc w:val="end"/>
      <w:pPr>
        <w:tabs>
          <w:tab w:val="num" w:pos="126pt"/>
        </w:tabs>
        <w:ind w:start="126pt" w:hanging="21pt"/>
      </w:pPr>
    </w:lvl>
    <w:lvl w:ilvl="6">
      <w:start w:val="1"/>
      <w:numFmt w:val="decimal"/>
      <w:lvlText w:val="%7."/>
      <w:lvlJc w:val="start"/>
      <w:pPr>
        <w:tabs>
          <w:tab w:val="num" w:pos="147pt"/>
        </w:tabs>
        <w:ind w:start="147pt" w:hanging="21pt"/>
      </w:pPr>
    </w:lvl>
    <w:lvl w:ilvl="7">
      <w:start w:val="1"/>
      <w:numFmt w:val="lowerLetter"/>
      <w:lvlText w:val="%8)"/>
      <w:lvlJc w:val="start"/>
      <w:pPr>
        <w:tabs>
          <w:tab w:val="num" w:pos="168pt"/>
        </w:tabs>
        <w:ind w:start="168pt" w:hanging="21pt"/>
      </w:pPr>
    </w:lvl>
    <w:lvl w:ilvl="8">
      <w:start w:val="1"/>
      <w:numFmt w:val="lowerRoman"/>
      <w:lvlText w:val="%9."/>
      <w:lvlJc w:val="end"/>
      <w:pPr>
        <w:tabs>
          <w:tab w:val="num" w:pos="189pt"/>
        </w:tabs>
        <w:ind w:start="189pt" w:hanging="21pt"/>
      </w:pPr>
    </w:lvl>
  </w:abstractNum>
  <w:abstractNum w:abstractNumId="29" w15:restartNumberingAfterBreak="0">
    <w:nsid w:val="708D16CA"/>
    <w:multiLevelType w:val="hybridMultilevel"/>
    <w:tmpl w:val="3E82966E"/>
    <w:lvl w:ilvl="0" w:tplc="FAC8790C">
      <w:start w:val="1"/>
      <w:numFmt w:val="decimal"/>
      <w:lvlText w:val="(%1)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lowerLetter"/>
      <w:lvlText w:val="%2)"/>
      <w:lvlJc w:val="start"/>
      <w:pPr>
        <w:ind w:start="42pt" w:hanging="21pt"/>
      </w:pPr>
    </w:lvl>
    <w:lvl w:ilvl="2" w:tplc="0409001B" w:tentative="1">
      <w:start w:val="1"/>
      <w:numFmt w:val="lowerRoman"/>
      <w:lvlText w:val="%3."/>
      <w:lvlJc w:val="end"/>
      <w:pPr>
        <w:ind w:start="63pt" w:hanging="21pt"/>
      </w:pPr>
    </w:lvl>
    <w:lvl w:ilvl="3" w:tplc="0409000F" w:tentative="1">
      <w:start w:val="1"/>
      <w:numFmt w:val="decimal"/>
      <w:lvlText w:val="%4."/>
      <w:lvlJc w:val="start"/>
      <w:pPr>
        <w:ind w:start="84pt" w:hanging="21pt"/>
      </w:pPr>
    </w:lvl>
    <w:lvl w:ilvl="4" w:tplc="04090019" w:tentative="1">
      <w:start w:val="1"/>
      <w:numFmt w:val="lowerLetter"/>
      <w:lvlText w:val="%5)"/>
      <w:lvlJc w:val="start"/>
      <w:pPr>
        <w:ind w:start="105pt" w:hanging="21pt"/>
      </w:pPr>
    </w:lvl>
    <w:lvl w:ilvl="5" w:tplc="0409001B" w:tentative="1">
      <w:start w:val="1"/>
      <w:numFmt w:val="lowerRoman"/>
      <w:lvlText w:val="%6."/>
      <w:lvlJc w:val="end"/>
      <w:pPr>
        <w:ind w:start="126pt" w:hanging="21pt"/>
      </w:pPr>
    </w:lvl>
    <w:lvl w:ilvl="6" w:tplc="0409000F" w:tentative="1">
      <w:start w:val="1"/>
      <w:numFmt w:val="decimal"/>
      <w:lvlText w:val="%7."/>
      <w:lvlJc w:val="start"/>
      <w:pPr>
        <w:ind w:start="147pt" w:hanging="21pt"/>
      </w:pPr>
    </w:lvl>
    <w:lvl w:ilvl="7" w:tplc="04090019" w:tentative="1">
      <w:start w:val="1"/>
      <w:numFmt w:val="lowerLetter"/>
      <w:lvlText w:val="%8)"/>
      <w:lvlJc w:val="start"/>
      <w:pPr>
        <w:ind w:start="168pt" w:hanging="21pt"/>
      </w:pPr>
    </w:lvl>
    <w:lvl w:ilvl="8" w:tplc="0409001B" w:tentative="1">
      <w:start w:val="1"/>
      <w:numFmt w:val="lowerRoman"/>
      <w:lvlText w:val="%9."/>
      <w:lvlJc w:val="end"/>
      <w:pPr>
        <w:ind w:start="189pt" w:hanging="21pt"/>
      </w:pPr>
    </w:lvl>
  </w:abstractNum>
  <w:abstractNum w:abstractNumId="30" w15:restartNumberingAfterBreak="0">
    <w:nsid w:val="71E11332"/>
    <w:multiLevelType w:val="multilevel"/>
    <w:tmpl w:val="1C4033EE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31" w15:restartNumberingAfterBreak="0">
    <w:nsid w:val="728B186A"/>
    <w:multiLevelType w:val="multilevel"/>
    <w:tmpl w:val="905C913E"/>
    <w:lvl w:ilvl="0">
      <w:start w:val="1"/>
      <w:numFmt w:val="bullet"/>
      <w:lvlText w:val="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start"/>
      <w:pPr>
        <w:tabs>
          <w:tab w:val="num" w:pos="144pt"/>
        </w:tabs>
        <w:ind w:start="144pt" w:hanging="18pt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start"/>
      <w:pPr>
        <w:tabs>
          <w:tab w:val="num" w:pos="180pt"/>
        </w:tabs>
        <w:ind w:start="180pt" w:hanging="18pt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start"/>
      <w:pPr>
        <w:tabs>
          <w:tab w:val="num" w:pos="252pt"/>
        </w:tabs>
        <w:ind w:start="252pt" w:hanging="18pt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start"/>
      <w:pPr>
        <w:tabs>
          <w:tab w:val="num" w:pos="288pt"/>
        </w:tabs>
        <w:ind w:start="288pt" w:hanging="18pt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  <w:sz w:val="20"/>
      </w:rPr>
    </w:lvl>
  </w:abstractNum>
  <w:abstractNum w:abstractNumId="32" w15:restartNumberingAfterBreak="0">
    <w:nsid w:val="742746AC"/>
    <w:multiLevelType w:val="multilevel"/>
    <w:tmpl w:val="0409001D"/>
    <w:lvl w:ilvl="0">
      <w:start w:val="1"/>
      <w:numFmt w:val="decimal"/>
      <w:lvlText w:val="%1"/>
      <w:lvlJc w:val="start"/>
      <w:pPr>
        <w:ind w:start="21.25pt" w:hanging="21.25pt"/>
      </w:pPr>
    </w:lvl>
    <w:lvl w:ilvl="1">
      <w:start w:val="1"/>
      <w:numFmt w:val="decimal"/>
      <w:lvlText w:val="%1.%2"/>
      <w:lvlJc w:val="start"/>
      <w:pPr>
        <w:ind w:start="49.60pt" w:hanging="28.35pt"/>
      </w:pPr>
    </w:lvl>
    <w:lvl w:ilvl="2">
      <w:start w:val="1"/>
      <w:numFmt w:val="decimal"/>
      <w:lvlText w:val="%1.%2.%3"/>
      <w:lvlJc w:val="start"/>
      <w:pPr>
        <w:ind w:start="70.90pt" w:hanging="28.35pt"/>
      </w:pPr>
    </w:lvl>
    <w:lvl w:ilvl="3">
      <w:start w:val="1"/>
      <w:numFmt w:val="decimal"/>
      <w:lvlText w:val="%1.%2.%3.%4"/>
      <w:lvlJc w:val="start"/>
      <w:pPr>
        <w:ind w:start="99.20pt" w:hanging="35.40pt"/>
      </w:pPr>
    </w:lvl>
    <w:lvl w:ilvl="4">
      <w:start w:val="1"/>
      <w:numFmt w:val="decimal"/>
      <w:lvlText w:val="%1.%2.%3.%4.%5"/>
      <w:lvlJc w:val="start"/>
      <w:pPr>
        <w:ind w:start="127.55pt" w:hanging="42.50pt"/>
      </w:pPr>
    </w:lvl>
    <w:lvl w:ilvl="5">
      <w:start w:val="1"/>
      <w:numFmt w:val="decimal"/>
      <w:lvlText w:val="%1.%2.%3.%4.%5.%6"/>
      <w:lvlJc w:val="start"/>
      <w:pPr>
        <w:ind w:start="163pt" w:hanging="56.70pt"/>
      </w:pPr>
    </w:lvl>
    <w:lvl w:ilvl="6">
      <w:start w:val="1"/>
      <w:numFmt w:val="decimal"/>
      <w:lvlText w:val="%1.%2.%3.%4.%5.%6.%7"/>
      <w:lvlJc w:val="start"/>
      <w:pPr>
        <w:ind w:start="191.35pt" w:hanging="63.80pt"/>
      </w:pPr>
    </w:lvl>
    <w:lvl w:ilvl="7">
      <w:start w:val="1"/>
      <w:numFmt w:val="decimal"/>
      <w:lvlText w:val="%1.%2.%3.%4.%5.%6.%7.%8"/>
      <w:lvlJc w:val="start"/>
      <w:pPr>
        <w:ind w:start="219.70pt" w:hanging="70.90pt"/>
      </w:pPr>
    </w:lvl>
    <w:lvl w:ilvl="8">
      <w:start w:val="1"/>
      <w:numFmt w:val="decimal"/>
      <w:lvlText w:val="%1.%2.%3.%4.%5.%6.%7.%8.%9"/>
      <w:lvlJc w:val="start"/>
      <w:pPr>
        <w:ind w:start="255.10pt" w:hanging="85pt"/>
      </w:pPr>
    </w:lvl>
  </w:abstractNum>
  <w:abstractNum w:abstractNumId="33" w15:restartNumberingAfterBreak="0">
    <w:nsid w:val="77537C14"/>
    <w:multiLevelType w:val="hybridMultilevel"/>
    <w:tmpl w:val="BBF063C6"/>
    <w:lvl w:ilvl="0" w:tplc="04090019">
      <w:start w:val="1"/>
      <w:numFmt w:val="lowerLetter"/>
      <w:lvlText w:val="%1)"/>
      <w:lvlJc w:val="start"/>
      <w:pPr>
        <w:ind w:start="41pt" w:hanging="21pt"/>
      </w:pPr>
    </w:lvl>
    <w:lvl w:ilvl="1" w:tplc="04090019">
      <w:start w:val="1"/>
      <w:numFmt w:val="lowerLetter"/>
      <w:lvlText w:val="%2)"/>
      <w:lvlJc w:val="start"/>
      <w:pPr>
        <w:ind w:start="62pt" w:hanging="21pt"/>
      </w:pPr>
    </w:lvl>
    <w:lvl w:ilvl="2" w:tplc="0409001B">
      <w:start w:val="1"/>
      <w:numFmt w:val="lowerRoman"/>
      <w:lvlText w:val="%3."/>
      <w:lvlJc w:val="end"/>
      <w:pPr>
        <w:ind w:start="83pt" w:hanging="21pt"/>
      </w:pPr>
    </w:lvl>
    <w:lvl w:ilvl="3" w:tplc="0409000F">
      <w:start w:val="1"/>
      <w:numFmt w:val="decimal"/>
      <w:lvlText w:val="%4."/>
      <w:lvlJc w:val="start"/>
      <w:pPr>
        <w:ind w:start="104pt" w:hanging="21pt"/>
      </w:pPr>
    </w:lvl>
    <w:lvl w:ilvl="4" w:tplc="04090019">
      <w:start w:val="1"/>
      <w:numFmt w:val="lowerLetter"/>
      <w:lvlText w:val="%5)"/>
      <w:lvlJc w:val="start"/>
      <w:pPr>
        <w:ind w:start="125pt" w:hanging="21pt"/>
      </w:pPr>
    </w:lvl>
    <w:lvl w:ilvl="5" w:tplc="0409001B">
      <w:start w:val="1"/>
      <w:numFmt w:val="lowerRoman"/>
      <w:lvlText w:val="%6."/>
      <w:lvlJc w:val="end"/>
      <w:pPr>
        <w:ind w:start="146pt" w:hanging="21pt"/>
      </w:pPr>
    </w:lvl>
    <w:lvl w:ilvl="6" w:tplc="0409000F">
      <w:start w:val="1"/>
      <w:numFmt w:val="decimal"/>
      <w:lvlText w:val="%7."/>
      <w:lvlJc w:val="start"/>
      <w:pPr>
        <w:ind w:start="167pt" w:hanging="21pt"/>
      </w:pPr>
    </w:lvl>
    <w:lvl w:ilvl="7" w:tplc="04090019">
      <w:start w:val="1"/>
      <w:numFmt w:val="lowerLetter"/>
      <w:lvlText w:val="%8)"/>
      <w:lvlJc w:val="start"/>
      <w:pPr>
        <w:ind w:start="188pt" w:hanging="21pt"/>
      </w:pPr>
    </w:lvl>
    <w:lvl w:ilvl="8" w:tplc="0409001B">
      <w:start w:val="1"/>
      <w:numFmt w:val="lowerRoman"/>
      <w:lvlText w:val="%9."/>
      <w:lvlJc w:val="end"/>
      <w:pPr>
        <w:ind w:start="209pt" w:hanging="21pt"/>
      </w:pPr>
    </w:lvl>
  </w:abstractNum>
  <w:num w:numId="1">
    <w:abstractNumId w:val="2"/>
  </w:num>
  <w:num w:numId="2">
    <w:abstractNumId w:val="15"/>
  </w:num>
  <w:num w:numId="3">
    <w:abstractNumId w:val="8"/>
  </w:num>
  <w:num w:numId="4">
    <w:abstractNumId w:val="5"/>
  </w:num>
  <w:num w:numId="5">
    <w:abstractNumId w:val="1"/>
  </w:num>
  <w:num w:numId="6">
    <w:abstractNumId w:val="10"/>
  </w:num>
  <w:num w:numId="7">
    <w:abstractNumId w:val="9"/>
  </w:num>
  <w:num w:numId="8">
    <w:abstractNumId w:val="11"/>
  </w:num>
  <w:num w:numId="9">
    <w:abstractNumId w:val="13"/>
  </w:num>
  <w:num w:numId="10">
    <w:abstractNumId w:val="4"/>
  </w:num>
  <w:num w:numId="11">
    <w:abstractNumId w:val="6"/>
  </w:num>
  <w:num w:numId="12">
    <w:abstractNumId w:val="14"/>
  </w:num>
  <w:num w:numId="13">
    <w:abstractNumId w:val="7"/>
  </w:num>
  <w:num w:numId="14">
    <w:abstractNumId w:val="12"/>
  </w:num>
  <w:num w:numId="15">
    <w:abstractNumId w:val="3"/>
  </w:num>
  <w:num w:numId="16">
    <w:abstractNumId w:val="25"/>
  </w:num>
  <w:num w:numId="17">
    <w:abstractNumId w:val="28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</w:num>
  <w:num w:numId="20">
    <w:abstractNumId w:val="26"/>
  </w:num>
  <w:num w:numId="21">
    <w:abstractNumId w:val="22"/>
  </w:num>
  <w:num w:numId="22">
    <w:abstractNumId w:val="32"/>
  </w:num>
  <w:num w:numId="23">
    <w:abstractNumId w:val="21"/>
  </w:num>
  <w:num w:numId="24">
    <w:abstractNumId w:val="17"/>
  </w:num>
  <w:num w:numId="25">
    <w:abstractNumId w:val="23"/>
  </w:num>
  <w:num w:numId="26">
    <w:abstractNumId w:val="27"/>
  </w:num>
  <w:num w:numId="27">
    <w:abstractNumId w:val="29"/>
  </w:num>
  <w:num w:numId="28">
    <w:abstractNumId w:val="18"/>
  </w:num>
  <w:num w:numId="29">
    <w:abstractNumId w:val="20"/>
  </w:num>
  <w:num w:numId="30">
    <w:abstractNumId w:val="16"/>
  </w:num>
  <w:num w:numId="31">
    <w:abstractNumId w:val="31"/>
  </w:num>
  <w:num w:numId="32">
    <w:abstractNumId w:val="30"/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/>
  </w:num>
  <w:num w:numId="35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%"/>
  <w:bordersDoNotSurroundHeader/>
  <w:bordersDoNotSurroundFooter/>
  <w:attachedTemplate r:id="rId1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1pt"/>
  <w:drawingGridVerticalSpacing w:val="7.80pt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28C5"/>
    <w:rsid w:val="0003364B"/>
    <w:rsid w:val="000347AD"/>
    <w:rsid w:val="0004244D"/>
    <w:rsid w:val="000453FE"/>
    <w:rsid w:val="00060706"/>
    <w:rsid w:val="00061004"/>
    <w:rsid w:val="00074773"/>
    <w:rsid w:val="00074CB0"/>
    <w:rsid w:val="00080978"/>
    <w:rsid w:val="00081B5F"/>
    <w:rsid w:val="00082FB5"/>
    <w:rsid w:val="00095575"/>
    <w:rsid w:val="000A2391"/>
    <w:rsid w:val="000A3D2F"/>
    <w:rsid w:val="000B4230"/>
    <w:rsid w:val="000B42C9"/>
    <w:rsid w:val="000B5AC5"/>
    <w:rsid w:val="000D4F83"/>
    <w:rsid w:val="000D5C7B"/>
    <w:rsid w:val="000E33F3"/>
    <w:rsid w:val="000E3A72"/>
    <w:rsid w:val="000F3757"/>
    <w:rsid w:val="000F6CAD"/>
    <w:rsid w:val="001047F3"/>
    <w:rsid w:val="001134AA"/>
    <w:rsid w:val="001142A9"/>
    <w:rsid w:val="0011747B"/>
    <w:rsid w:val="00117730"/>
    <w:rsid w:val="0012170D"/>
    <w:rsid w:val="00122D76"/>
    <w:rsid w:val="0013558C"/>
    <w:rsid w:val="001402BC"/>
    <w:rsid w:val="0014295B"/>
    <w:rsid w:val="001538FC"/>
    <w:rsid w:val="00155AC8"/>
    <w:rsid w:val="00156928"/>
    <w:rsid w:val="00164087"/>
    <w:rsid w:val="00173887"/>
    <w:rsid w:val="00175A82"/>
    <w:rsid w:val="001771F0"/>
    <w:rsid w:val="001838C0"/>
    <w:rsid w:val="001A1CEA"/>
    <w:rsid w:val="001B6F3A"/>
    <w:rsid w:val="001C36EE"/>
    <w:rsid w:val="001D19FA"/>
    <w:rsid w:val="001E04E2"/>
    <w:rsid w:val="001E1AE0"/>
    <w:rsid w:val="001E224E"/>
    <w:rsid w:val="001E4AEB"/>
    <w:rsid w:val="001F16F7"/>
    <w:rsid w:val="002012C5"/>
    <w:rsid w:val="0020156F"/>
    <w:rsid w:val="002067BC"/>
    <w:rsid w:val="0022757E"/>
    <w:rsid w:val="00227D93"/>
    <w:rsid w:val="0023136B"/>
    <w:rsid w:val="0024555C"/>
    <w:rsid w:val="0026148B"/>
    <w:rsid w:val="00270EA0"/>
    <w:rsid w:val="00276965"/>
    <w:rsid w:val="00283AD4"/>
    <w:rsid w:val="00284811"/>
    <w:rsid w:val="00290286"/>
    <w:rsid w:val="00295F70"/>
    <w:rsid w:val="002C765E"/>
    <w:rsid w:val="002C76AF"/>
    <w:rsid w:val="002F1552"/>
    <w:rsid w:val="002F5522"/>
    <w:rsid w:val="0030309A"/>
    <w:rsid w:val="00303AC9"/>
    <w:rsid w:val="0031372B"/>
    <w:rsid w:val="00315E95"/>
    <w:rsid w:val="00317FF7"/>
    <w:rsid w:val="00321ECC"/>
    <w:rsid w:val="00330773"/>
    <w:rsid w:val="00334ED4"/>
    <w:rsid w:val="00335BA9"/>
    <w:rsid w:val="00336622"/>
    <w:rsid w:val="003443B5"/>
    <w:rsid w:val="00344A8D"/>
    <w:rsid w:val="0034509E"/>
    <w:rsid w:val="00350E99"/>
    <w:rsid w:val="00354D68"/>
    <w:rsid w:val="00362B87"/>
    <w:rsid w:val="0036308E"/>
    <w:rsid w:val="003779ED"/>
    <w:rsid w:val="0038726B"/>
    <w:rsid w:val="00392E41"/>
    <w:rsid w:val="00397B65"/>
    <w:rsid w:val="003A1DEA"/>
    <w:rsid w:val="003A29A1"/>
    <w:rsid w:val="003A44C2"/>
    <w:rsid w:val="003B26BD"/>
    <w:rsid w:val="003D01AC"/>
    <w:rsid w:val="003E34AE"/>
    <w:rsid w:val="003F1CA5"/>
    <w:rsid w:val="0040159D"/>
    <w:rsid w:val="004138B5"/>
    <w:rsid w:val="00413BF9"/>
    <w:rsid w:val="004207CF"/>
    <w:rsid w:val="00423C22"/>
    <w:rsid w:val="004256BB"/>
    <w:rsid w:val="004268A0"/>
    <w:rsid w:val="0043160C"/>
    <w:rsid w:val="00442E71"/>
    <w:rsid w:val="00443C5B"/>
    <w:rsid w:val="004455CD"/>
    <w:rsid w:val="00445C3D"/>
    <w:rsid w:val="00446F03"/>
    <w:rsid w:val="00461504"/>
    <w:rsid w:val="0048239E"/>
    <w:rsid w:val="00491356"/>
    <w:rsid w:val="004A0091"/>
    <w:rsid w:val="004A520C"/>
    <w:rsid w:val="004D62D1"/>
    <w:rsid w:val="004D70BB"/>
    <w:rsid w:val="004D7C3D"/>
    <w:rsid w:val="004E229E"/>
    <w:rsid w:val="004E346F"/>
    <w:rsid w:val="004F20EA"/>
    <w:rsid w:val="00501E11"/>
    <w:rsid w:val="005075C7"/>
    <w:rsid w:val="00517544"/>
    <w:rsid w:val="00523D6F"/>
    <w:rsid w:val="00524A55"/>
    <w:rsid w:val="0052746E"/>
    <w:rsid w:val="0053088F"/>
    <w:rsid w:val="00545175"/>
    <w:rsid w:val="005512BD"/>
    <w:rsid w:val="005550A1"/>
    <w:rsid w:val="00563A6E"/>
    <w:rsid w:val="00593FAD"/>
    <w:rsid w:val="005A173A"/>
    <w:rsid w:val="005A765A"/>
    <w:rsid w:val="005B31AD"/>
    <w:rsid w:val="005B5F0E"/>
    <w:rsid w:val="005B61A7"/>
    <w:rsid w:val="005C139C"/>
    <w:rsid w:val="005C3497"/>
    <w:rsid w:val="005D35B4"/>
    <w:rsid w:val="005D6BF5"/>
    <w:rsid w:val="005F0373"/>
    <w:rsid w:val="00604BC0"/>
    <w:rsid w:val="006056A3"/>
    <w:rsid w:val="006063D0"/>
    <w:rsid w:val="00613B89"/>
    <w:rsid w:val="00616F2E"/>
    <w:rsid w:val="006176DF"/>
    <w:rsid w:val="006201AD"/>
    <w:rsid w:val="006213A3"/>
    <w:rsid w:val="0062188A"/>
    <w:rsid w:val="00621C71"/>
    <w:rsid w:val="00622693"/>
    <w:rsid w:val="00624F5E"/>
    <w:rsid w:val="006278E5"/>
    <w:rsid w:val="00640B47"/>
    <w:rsid w:val="00642BF7"/>
    <w:rsid w:val="006702A6"/>
    <w:rsid w:val="00672EA3"/>
    <w:rsid w:val="006905FC"/>
    <w:rsid w:val="00693D9A"/>
    <w:rsid w:val="006A7186"/>
    <w:rsid w:val="006B02F0"/>
    <w:rsid w:val="006D141F"/>
    <w:rsid w:val="006D3BE9"/>
    <w:rsid w:val="006E0F93"/>
    <w:rsid w:val="006E28E0"/>
    <w:rsid w:val="006F6EDF"/>
    <w:rsid w:val="00702A96"/>
    <w:rsid w:val="00714DC3"/>
    <w:rsid w:val="007262F6"/>
    <w:rsid w:val="00726CF4"/>
    <w:rsid w:val="0072706F"/>
    <w:rsid w:val="007356FD"/>
    <w:rsid w:val="007411EC"/>
    <w:rsid w:val="00743D64"/>
    <w:rsid w:val="00755C38"/>
    <w:rsid w:val="007568FE"/>
    <w:rsid w:val="00763DF5"/>
    <w:rsid w:val="00767B2F"/>
    <w:rsid w:val="00771CE5"/>
    <w:rsid w:val="00772D4F"/>
    <w:rsid w:val="00784874"/>
    <w:rsid w:val="00785F3B"/>
    <w:rsid w:val="00787FF0"/>
    <w:rsid w:val="00790659"/>
    <w:rsid w:val="007A5957"/>
    <w:rsid w:val="007A7A5D"/>
    <w:rsid w:val="007B5466"/>
    <w:rsid w:val="007B5A43"/>
    <w:rsid w:val="007B6C11"/>
    <w:rsid w:val="007B7135"/>
    <w:rsid w:val="007E4523"/>
    <w:rsid w:val="007E7842"/>
    <w:rsid w:val="007E7FFD"/>
    <w:rsid w:val="007F5B9B"/>
    <w:rsid w:val="00823980"/>
    <w:rsid w:val="0082654F"/>
    <w:rsid w:val="0084497E"/>
    <w:rsid w:val="00853DA5"/>
    <w:rsid w:val="008607B2"/>
    <w:rsid w:val="00861C0F"/>
    <w:rsid w:val="00862C4A"/>
    <w:rsid w:val="00867422"/>
    <w:rsid w:val="008676E8"/>
    <w:rsid w:val="00872EAA"/>
    <w:rsid w:val="008766C1"/>
    <w:rsid w:val="008767A7"/>
    <w:rsid w:val="0088157F"/>
    <w:rsid w:val="00885817"/>
    <w:rsid w:val="0088708A"/>
    <w:rsid w:val="00897A08"/>
    <w:rsid w:val="008A119C"/>
    <w:rsid w:val="008B3182"/>
    <w:rsid w:val="008B6D56"/>
    <w:rsid w:val="008B796D"/>
    <w:rsid w:val="008D6CE1"/>
    <w:rsid w:val="008F1B0F"/>
    <w:rsid w:val="00900581"/>
    <w:rsid w:val="00912463"/>
    <w:rsid w:val="009156CE"/>
    <w:rsid w:val="00922909"/>
    <w:rsid w:val="00933726"/>
    <w:rsid w:val="009346FB"/>
    <w:rsid w:val="00934F33"/>
    <w:rsid w:val="009444BA"/>
    <w:rsid w:val="00950742"/>
    <w:rsid w:val="00955689"/>
    <w:rsid w:val="00972B5A"/>
    <w:rsid w:val="00972E79"/>
    <w:rsid w:val="009768A5"/>
    <w:rsid w:val="0098374C"/>
    <w:rsid w:val="00991CE3"/>
    <w:rsid w:val="009958C8"/>
    <w:rsid w:val="00997A30"/>
    <w:rsid w:val="009A25D0"/>
    <w:rsid w:val="009B338D"/>
    <w:rsid w:val="009B65A5"/>
    <w:rsid w:val="009C0108"/>
    <w:rsid w:val="009C55DE"/>
    <w:rsid w:val="009C694E"/>
    <w:rsid w:val="009F3A68"/>
    <w:rsid w:val="009F638C"/>
    <w:rsid w:val="00A055FA"/>
    <w:rsid w:val="00A0673E"/>
    <w:rsid w:val="00A31E4C"/>
    <w:rsid w:val="00A446C6"/>
    <w:rsid w:val="00A44DB5"/>
    <w:rsid w:val="00A45BDA"/>
    <w:rsid w:val="00A510CF"/>
    <w:rsid w:val="00A51F16"/>
    <w:rsid w:val="00A521EF"/>
    <w:rsid w:val="00A54205"/>
    <w:rsid w:val="00A56232"/>
    <w:rsid w:val="00A6019B"/>
    <w:rsid w:val="00A601A2"/>
    <w:rsid w:val="00A601CF"/>
    <w:rsid w:val="00A6155F"/>
    <w:rsid w:val="00A742A7"/>
    <w:rsid w:val="00A75C8C"/>
    <w:rsid w:val="00A76DB9"/>
    <w:rsid w:val="00A85F0B"/>
    <w:rsid w:val="00A90761"/>
    <w:rsid w:val="00A97126"/>
    <w:rsid w:val="00AA5321"/>
    <w:rsid w:val="00AB4931"/>
    <w:rsid w:val="00AB4E03"/>
    <w:rsid w:val="00AD6162"/>
    <w:rsid w:val="00AE2350"/>
    <w:rsid w:val="00AF3A49"/>
    <w:rsid w:val="00B050D9"/>
    <w:rsid w:val="00B07651"/>
    <w:rsid w:val="00B109EA"/>
    <w:rsid w:val="00B148B6"/>
    <w:rsid w:val="00B30C84"/>
    <w:rsid w:val="00B56E81"/>
    <w:rsid w:val="00B579CE"/>
    <w:rsid w:val="00B61F2C"/>
    <w:rsid w:val="00B654D2"/>
    <w:rsid w:val="00B65740"/>
    <w:rsid w:val="00B74E1B"/>
    <w:rsid w:val="00B77C41"/>
    <w:rsid w:val="00B84FE2"/>
    <w:rsid w:val="00B9002A"/>
    <w:rsid w:val="00B94EC4"/>
    <w:rsid w:val="00BA7EA8"/>
    <w:rsid w:val="00BB6CB3"/>
    <w:rsid w:val="00BD01DD"/>
    <w:rsid w:val="00BD4272"/>
    <w:rsid w:val="00BD4A50"/>
    <w:rsid w:val="00BD6859"/>
    <w:rsid w:val="00BE6BB2"/>
    <w:rsid w:val="00BF596F"/>
    <w:rsid w:val="00C060DF"/>
    <w:rsid w:val="00C06108"/>
    <w:rsid w:val="00C230D3"/>
    <w:rsid w:val="00C252B0"/>
    <w:rsid w:val="00C272D6"/>
    <w:rsid w:val="00C30D3E"/>
    <w:rsid w:val="00C34F60"/>
    <w:rsid w:val="00C5245C"/>
    <w:rsid w:val="00C5519F"/>
    <w:rsid w:val="00C551E7"/>
    <w:rsid w:val="00C6285E"/>
    <w:rsid w:val="00C62C80"/>
    <w:rsid w:val="00C71BC1"/>
    <w:rsid w:val="00C722C4"/>
    <w:rsid w:val="00C8627F"/>
    <w:rsid w:val="00CA2823"/>
    <w:rsid w:val="00CA5FBE"/>
    <w:rsid w:val="00CA7385"/>
    <w:rsid w:val="00CB125A"/>
    <w:rsid w:val="00CB2447"/>
    <w:rsid w:val="00CB3B15"/>
    <w:rsid w:val="00CC6964"/>
    <w:rsid w:val="00CC6C6B"/>
    <w:rsid w:val="00CC7138"/>
    <w:rsid w:val="00CD1448"/>
    <w:rsid w:val="00CD1624"/>
    <w:rsid w:val="00CD1928"/>
    <w:rsid w:val="00CD789B"/>
    <w:rsid w:val="00CE11B7"/>
    <w:rsid w:val="00CE1BE8"/>
    <w:rsid w:val="00CF474D"/>
    <w:rsid w:val="00CF7AF4"/>
    <w:rsid w:val="00D022E5"/>
    <w:rsid w:val="00D040C8"/>
    <w:rsid w:val="00D14033"/>
    <w:rsid w:val="00D36CB0"/>
    <w:rsid w:val="00D50057"/>
    <w:rsid w:val="00D50FF6"/>
    <w:rsid w:val="00D56E77"/>
    <w:rsid w:val="00D57002"/>
    <w:rsid w:val="00D579F2"/>
    <w:rsid w:val="00D61324"/>
    <w:rsid w:val="00D66775"/>
    <w:rsid w:val="00D70CCB"/>
    <w:rsid w:val="00D7194C"/>
    <w:rsid w:val="00D723E3"/>
    <w:rsid w:val="00D725A0"/>
    <w:rsid w:val="00D73964"/>
    <w:rsid w:val="00D74C73"/>
    <w:rsid w:val="00D74F21"/>
    <w:rsid w:val="00D76986"/>
    <w:rsid w:val="00D90286"/>
    <w:rsid w:val="00D94B30"/>
    <w:rsid w:val="00DA0594"/>
    <w:rsid w:val="00DA0F33"/>
    <w:rsid w:val="00DA14B3"/>
    <w:rsid w:val="00DA1E44"/>
    <w:rsid w:val="00DA47C8"/>
    <w:rsid w:val="00DB3124"/>
    <w:rsid w:val="00DD2827"/>
    <w:rsid w:val="00DD347F"/>
    <w:rsid w:val="00DD4D74"/>
    <w:rsid w:val="00DD5DC3"/>
    <w:rsid w:val="00DD5DE0"/>
    <w:rsid w:val="00E16FC0"/>
    <w:rsid w:val="00E174F6"/>
    <w:rsid w:val="00E17A20"/>
    <w:rsid w:val="00E265CF"/>
    <w:rsid w:val="00E535D2"/>
    <w:rsid w:val="00E541B7"/>
    <w:rsid w:val="00E66481"/>
    <w:rsid w:val="00E66AD2"/>
    <w:rsid w:val="00E76F36"/>
    <w:rsid w:val="00E93452"/>
    <w:rsid w:val="00EA0E3D"/>
    <w:rsid w:val="00EA72A7"/>
    <w:rsid w:val="00ED2D25"/>
    <w:rsid w:val="00EE483F"/>
    <w:rsid w:val="00EF1A77"/>
    <w:rsid w:val="00EF287C"/>
    <w:rsid w:val="00F03B0B"/>
    <w:rsid w:val="00F04D6E"/>
    <w:rsid w:val="00F1363C"/>
    <w:rsid w:val="00F27C78"/>
    <w:rsid w:val="00F32A1C"/>
    <w:rsid w:val="00F406B3"/>
    <w:rsid w:val="00F47B22"/>
    <w:rsid w:val="00F64860"/>
    <w:rsid w:val="00F7700F"/>
    <w:rsid w:val="00F779BF"/>
    <w:rsid w:val="00F77D07"/>
    <w:rsid w:val="00F82071"/>
    <w:rsid w:val="00F94D5F"/>
    <w:rsid w:val="00F95252"/>
    <w:rsid w:val="00F960D6"/>
    <w:rsid w:val="00FA4787"/>
    <w:rsid w:val="00FA5845"/>
    <w:rsid w:val="00FC3C64"/>
    <w:rsid w:val="00FC7A75"/>
    <w:rsid w:val="00FD40E4"/>
    <w:rsid w:val="00FD67AB"/>
    <w:rsid w:val="00FF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chartTrackingRefBased/>
  <w15:docId w15:val="{4E9D3133-9403-4CE1-9B54-FB0C0236CB2E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550A1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17pt" w:after="16.50pt" w:line="28.90pt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13pt" w:after="13pt" w:line="20.75pt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13pt" w:after="13pt" w:line="20.75pt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14pt" w:after="14.50pt" w:line="18.70pt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semiHidden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正文首行缩进"/>
    <w:basedOn w:val="a"/>
    <w:link w:val="ab"/>
    <w:pPr>
      <w:ind w:firstLineChars="200" w:firstLine="24.90pt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6pt"/>
      <w:ind w:startChars="200" w:start="21pt"/>
    </w:pPr>
    <w:rPr>
      <w:lang w:val="x-none" w:eastAsia="x-none"/>
    </w:rPr>
  </w:style>
  <w:style w:type="paragraph" w:styleId="40">
    <w:name w:val="目录 4"/>
    <w:basedOn w:val="a"/>
    <w:next w:val="a"/>
    <w:pPr>
      <w:ind w:startChars="600" w:start="63pt"/>
    </w:pPr>
  </w:style>
  <w:style w:type="paragraph" w:styleId="ae">
    <w:name w:val="index heading"/>
    <w:basedOn w:val="a"/>
    <w:next w:val="11"/>
    <w:rPr>
      <w:rFonts w:hint="eastAsia"/>
    </w:rPr>
  </w:style>
  <w:style w:type="paragraph" w:styleId="22">
    <w:name w:val="正文首行缩进 2"/>
    <w:basedOn w:val="a8"/>
    <w:link w:val="21"/>
    <w:pPr>
      <w:spacing w:after="0pt" w:line="12pt" w:lineRule="atLeast"/>
      <w:ind w:startChars="0"/>
    </w:pPr>
    <w:rPr>
      <w:i/>
      <w:color w:val="0000FF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207.65pt"/>
        <w:tab w:val="end" w:pos="415.30pt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23">
    <w:name w:val="目录 2"/>
    <w:basedOn w:val="a"/>
    <w:next w:val="a"/>
    <w:uiPriority w:val="39"/>
    <w:rsid w:val="00E535D2"/>
    <w:pPr>
      <w:adjustRightInd w:val="0"/>
      <w:snapToGrid w:val="0"/>
      <w:spacing w:line="15pt" w:lineRule="auto"/>
      <w:ind w:startChars="200" w:start="10pt"/>
    </w:pPr>
  </w:style>
  <w:style w:type="paragraph" w:styleId="11">
    <w:name w:val="index 1"/>
    <w:basedOn w:val="a"/>
    <w:next w:val="a"/>
  </w:style>
  <w:style w:type="paragraph" w:styleId="12">
    <w:name w:val="目录 1"/>
    <w:basedOn w:val="a"/>
    <w:next w:val="a"/>
    <w:uiPriority w:val="39"/>
    <w:rsid w:val="00E535D2"/>
    <w:pPr>
      <w:adjustRightInd w:val="0"/>
      <w:snapToGrid w:val="0"/>
      <w:spacing w:line="15pt" w:lineRule="auto"/>
    </w:pPr>
    <w:rPr>
      <w:rFonts w:eastAsia="黑体"/>
    </w:rPr>
  </w:style>
  <w:style w:type="paragraph" w:styleId="30">
    <w:name w:val="目录 3"/>
    <w:basedOn w:val="a"/>
    <w:next w:val="a"/>
    <w:uiPriority w:val="39"/>
    <w:rsid w:val="00E535D2"/>
    <w:pPr>
      <w:adjustRightInd w:val="0"/>
      <w:snapToGrid w:val="0"/>
      <w:spacing w:line="15pt" w:lineRule="auto"/>
      <w:ind w:startChars="400" w:start="20pt"/>
    </w:pPr>
  </w:style>
  <w:style w:type="paragraph" w:styleId="af0">
    <w:name w:val="footer"/>
    <w:basedOn w:val="a"/>
    <w:pPr>
      <w:tabs>
        <w:tab w:val="center" w:pos="207.65pt"/>
        <w:tab w:val="end" w:pos="415.30pt"/>
      </w:tabs>
      <w:snapToGrid w:val="0"/>
    </w:pPr>
    <w:rPr>
      <w:sz w:val="18"/>
      <w:szCs w:val="18"/>
    </w:rPr>
  </w:style>
  <w:style w:type="paragraph" w:styleId="aa">
    <w:name w:val="Body Text"/>
    <w:basedOn w:val="a"/>
    <w:link w:val="a9"/>
    <w:pPr>
      <w:spacing w:after="6pt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startChars="270" w:start="28.35pt"/>
    </w:pPr>
    <w:rPr>
      <w:szCs w:val="20"/>
      <w:lang w:val="x-none" w:eastAsia="x-none"/>
    </w:rPr>
  </w:style>
  <w:style w:type="paragraph" w:customStyle="1" w:styleId="13">
    <w:name w:val="样式1"/>
    <w:basedOn w:val="4"/>
    <w:pPr>
      <w:numPr>
        <w:ilvl w:val="2"/>
        <w:numId w:val="1"/>
      </w:numPr>
      <w:tabs>
        <w:tab w:val="start" w:pos="35.45pt"/>
      </w:tabs>
    </w:pPr>
    <w:rPr>
      <w:sz w:val="24"/>
      <w:szCs w:val="24"/>
    </w:rPr>
  </w:style>
  <w:style w:type="paragraph" w:styleId="TOC">
    <w:name w:val="TOC Heading"/>
    <w:basedOn w:val="1"/>
    <w:next w:val="a"/>
    <w:qFormat/>
    <w:pPr>
      <w:spacing w:before="24pt" w:after="0pt" w:line="13.80pt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af2">
    <w:name w:val="List Paragraph"/>
    <w:basedOn w:val="a"/>
    <w:uiPriority w:val="99"/>
    <w:qFormat/>
    <w:rsid w:val="0011747B"/>
    <w:pPr>
      <w:ind w:firstLineChars="200" w:firstLine="21pt"/>
    </w:pPr>
    <w:rPr>
      <w:rFonts w:ascii="等线" w:eastAsia="等线" w:hAnsi="等线" w:cs="Times New Roman"/>
      <w:szCs w:val="22"/>
    </w:rPr>
  </w:style>
  <w:style w:type="character" w:styleId="af3">
    <w:name w:val="Unresolved Mention"/>
    <w:uiPriority w:val="99"/>
    <w:semiHidden/>
    <w:unhideWhenUsed/>
    <w:rsid w:val="009958C8"/>
    <w:rPr>
      <w:color w:val="605E5C"/>
      <w:shd w:val="clear" w:color="auto" w:fill="E1DFDD"/>
    </w:rPr>
  </w:style>
  <w:style w:type="paragraph" w:customStyle="1" w:styleId="md-end-block">
    <w:name w:val="md-end-block"/>
    <w:basedOn w:val="a"/>
    <w:rsid w:val="00156928"/>
    <w:pPr>
      <w:spacing w:before="5pt" w:beforeAutospacing="1" w:after="5pt" w:afterAutospacing="1"/>
    </w:pPr>
  </w:style>
  <w:style w:type="character" w:customStyle="1" w:styleId="md-plain">
    <w:name w:val="md-plain"/>
    <w:rsid w:val="00156928"/>
  </w:style>
  <w:style w:type="character" w:styleId="af4">
    <w:name w:val="Emphasis"/>
    <w:uiPriority w:val="20"/>
    <w:qFormat/>
    <w:rsid w:val="005550A1"/>
    <w:rPr>
      <w:i/>
      <w:iCs/>
    </w:rPr>
  </w:style>
  <w:style w:type="character" w:styleId="af5">
    <w:name w:val="Strong"/>
    <w:uiPriority w:val="22"/>
    <w:qFormat/>
    <w:rsid w:val="005550A1"/>
    <w:rPr>
      <w:b/>
      <w:bCs/>
    </w:rPr>
  </w:style>
  <w:style w:type="character" w:styleId="HTML">
    <w:name w:val="HTML Code"/>
    <w:uiPriority w:val="99"/>
    <w:unhideWhenUsed/>
    <w:rsid w:val="009C55D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063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284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63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128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24858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09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53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85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8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054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3379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768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418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19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519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2.png"/><Relationship Id="rId18" Type="http://purl.oclc.org/ooxml/officeDocument/relationships/image" Target="media/image5.png"/><Relationship Id="rId26" Type="http://purl.oclc.org/ooxml/officeDocument/relationships/image" Target="media/image13.png"/><Relationship Id="rId39" Type="http://purl.oclc.org/ooxml/officeDocument/relationships/image" Target="media/image26.png"/><Relationship Id="rId21" Type="http://purl.oclc.org/ooxml/officeDocument/relationships/image" Target="media/image8.png"/><Relationship Id="rId34" Type="http://purl.oclc.org/ooxml/officeDocument/relationships/image" Target="media/image21.png"/><Relationship Id="rId42" Type="http://purl.oclc.org/ooxml/officeDocument/relationships/image" Target="media/image29.png"/><Relationship Id="rId47" Type="http://purl.oclc.org/ooxml/officeDocument/relationships/image" Target="media/image34.png"/><Relationship Id="rId50" Type="http://purl.oclc.org/ooxml/officeDocument/relationships/image" Target="media/image37.png"/><Relationship Id="rId55" Type="http://purl.oclc.org/ooxml/officeDocument/relationships/image" Target="media/image42.png"/><Relationship Id="rId7" Type="http://purl.oclc.org/ooxml/officeDocument/relationships/endnotes" Target="endnotes.xml"/><Relationship Id="rId12" Type="http://purl.oclc.org/ooxml/officeDocument/relationships/image" Target="media/image1.png"/><Relationship Id="rId17" Type="http://purl.oclc.org/ooxml/officeDocument/relationships/image" Target="media/image4.png"/><Relationship Id="rId25" Type="http://purl.oclc.org/ooxml/officeDocument/relationships/image" Target="media/image12.png"/><Relationship Id="rId33" Type="http://purl.oclc.org/ooxml/officeDocument/relationships/image" Target="media/image20.png"/><Relationship Id="rId38" Type="http://purl.oclc.org/ooxml/officeDocument/relationships/image" Target="media/image25.png"/><Relationship Id="rId46" Type="http://purl.oclc.org/ooxml/officeDocument/relationships/image" Target="media/image33.png"/><Relationship Id="rId59" Type="http://purl.oclc.org/ooxml/officeDocument/relationships/fontTable" Target="fontTable.xml"/><Relationship Id="rId2" Type="http://purl.oclc.org/ooxml/officeDocument/relationships/numbering" Target="numbering.xml"/><Relationship Id="rId16" Type="http://purl.oclc.org/ooxml/officeDocument/relationships/image" Target="media/image3.png"/><Relationship Id="rId20" Type="http://purl.oclc.org/ooxml/officeDocument/relationships/image" Target="media/image7.png"/><Relationship Id="rId29" Type="http://purl.oclc.org/ooxml/officeDocument/relationships/image" Target="media/image16.png"/><Relationship Id="rId41" Type="http://purl.oclc.org/ooxml/officeDocument/relationships/image" Target="media/image28.png"/><Relationship Id="rId54" Type="http://purl.oclc.org/ooxml/officeDocument/relationships/image" Target="media/image41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2.xml"/><Relationship Id="rId24" Type="http://purl.oclc.org/ooxml/officeDocument/relationships/image" Target="media/image11.png"/><Relationship Id="rId32" Type="http://purl.oclc.org/ooxml/officeDocument/relationships/image" Target="media/image19.png"/><Relationship Id="rId37" Type="http://purl.oclc.org/ooxml/officeDocument/relationships/image" Target="media/image24.png"/><Relationship Id="rId40" Type="http://purl.oclc.org/ooxml/officeDocument/relationships/image" Target="media/image27.png"/><Relationship Id="rId45" Type="http://purl.oclc.org/ooxml/officeDocument/relationships/image" Target="media/image32.png"/><Relationship Id="rId53" Type="http://purl.oclc.org/ooxml/officeDocument/relationships/image" Target="media/image40.png"/><Relationship Id="rId58" Type="http://purl.oclc.org/ooxml/officeDocument/relationships/header" Target="header3.xml"/><Relationship Id="rId5" Type="http://purl.oclc.org/ooxml/officeDocument/relationships/webSettings" Target="webSettings.xml"/><Relationship Id="rId15" Type="http://purl.oclc.org/ooxml/officeDocument/relationships/hyperlink" Target="https://github.com/FuLucas/SPT_Lab2_R1_7" TargetMode="External"/><Relationship Id="rId23" Type="http://purl.oclc.org/ooxml/officeDocument/relationships/image" Target="media/image10.png"/><Relationship Id="rId28" Type="http://purl.oclc.org/ooxml/officeDocument/relationships/image" Target="media/image15.png"/><Relationship Id="rId36" Type="http://purl.oclc.org/ooxml/officeDocument/relationships/image" Target="media/image23.png"/><Relationship Id="rId49" Type="http://purl.oclc.org/ooxml/officeDocument/relationships/image" Target="media/image36.png"/><Relationship Id="rId57" Type="http://purl.oclc.org/ooxml/officeDocument/relationships/image" Target="media/image44.png"/><Relationship Id="rId10" Type="http://purl.oclc.org/ooxml/officeDocument/relationships/header" Target="header2.xml"/><Relationship Id="rId19" Type="http://purl.oclc.org/ooxml/officeDocument/relationships/image" Target="media/image6.png"/><Relationship Id="rId31" Type="http://purl.oclc.org/ooxml/officeDocument/relationships/image" Target="media/image18.png"/><Relationship Id="rId44" Type="http://purl.oclc.org/ooxml/officeDocument/relationships/image" Target="media/image31.png"/><Relationship Id="rId52" Type="http://purl.oclc.org/ooxml/officeDocument/relationships/image" Target="media/image39.png"/><Relationship Id="rId60" Type="http://purl.oclc.org/ooxml/officeDocument/relationships/theme" Target="theme/theme1.xml"/><Relationship Id="rId4" Type="http://purl.oclc.org/ooxml/officeDocument/relationships/settings" Target="settings.xml"/><Relationship Id="rId9" Type="http://purl.oclc.org/ooxml/officeDocument/relationships/footer" Target="footer1.xml"/><Relationship Id="rId14" Type="http://purl.oclc.org/ooxml/officeDocument/relationships/hyperlink" Target="https://github.com/FuLucas/SPT-Lab2" TargetMode="External"/><Relationship Id="rId22" Type="http://purl.oclc.org/ooxml/officeDocument/relationships/image" Target="media/image9.png"/><Relationship Id="rId27" Type="http://purl.oclc.org/ooxml/officeDocument/relationships/image" Target="media/image14.png"/><Relationship Id="rId30" Type="http://purl.oclc.org/ooxml/officeDocument/relationships/image" Target="media/image17.png"/><Relationship Id="rId35" Type="http://purl.oclc.org/ooxml/officeDocument/relationships/image" Target="media/image22.png"/><Relationship Id="rId43" Type="http://purl.oclc.org/ooxml/officeDocument/relationships/image" Target="media/image30.png"/><Relationship Id="rId48" Type="http://purl.oclc.org/ooxml/officeDocument/relationships/image" Target="media/image35.png"/><Relationship Id="rId56" Type="http://purl.oclc.org/ooxml/officeDocument/relationships/image" Target="media/image43.png"/><Relationship Id="rId8" Type="http://purl.oclc.org/ooxml/officeDocument/relationships/header" Target="header1.xml"/><Relationship Id="rId51" Type="http://purl.oclc.org/ooxml/officeDocument/relationships/image" Target="media/image38.png"/><Relationship Id="rId3" Type="http://purl.oclc.org/ooxml/officeDocument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Normal" TargetMode="External"/></Relationships>
</file>

<file path=word/theme/theme1.xml><?xml version="1.0" encoding="utf-8"?>
<a:theme xmlns:a="http://purl.oclc.org/ooxml/drawingml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4744353D-040C-430B-81B3-66085A067A5F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0</TotalTime>
  <Pages>18</Pages>
  <Words>769</Words>
  <Characters>4389</Characters>
  <Application>Microsoft Office Word</Application>
  <DocSecurity>0</DocSecurity>
  <PresentationFormat/>
  <Lines>36</Lines>
  <Paragraphs>10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5148</CharactersWithSpaces>
  <SharedDoc>false</SharedDoc>
  <HLinks>
    <vt:vector size="66" baseType="variant">
      <vt:variant>
        <vt:i4>3539031</vt:i4>
      </vt:variant>
      <vt:variant>
        <vt:i4>60</vt:i4>
      </vt:variant>
      <vt:variant>
        <vt:i4>0</vt:i4>
      </vt:variant>
      <vt:variant>
        <vt:i4>5</vt:i4>
      </vt:variant>
      <vt:variant>
        <vt:lpwstr>https://github.com/FuLucas/SPT_Lab2_R1_7</vt:lpwstr>
      </vt:variant>
      <vt:variant>
        <vt:lpwstr/>
      </vt:variant>
      <vt:variant>
        <vt:i4>7274554</vt:i4>
      </vt:variant>
      <vt:variant>
        <vt:i4>57</vt:i4>
      </vt:variant>
      <vt:variant>
        <vt:i4>0</vt:i4>
      </vt:variant>
      <vt:variant>
        <vt:i4>5</vt:i4>
      </vt:variant>
      <vt:variant>
        <vt:lpwstr>https://github.com/FuLucas/SPT-Lab2</vt:lpwstr>
      </vt:variant>
      <vt:variant>
        <vt:lpwstr/>
      </vt:variant>
      <vt:variant>
        <vt:i4>1900605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_Toc86397015</vt:lpwstr>
      </vt:variant>
      <vt:variant>
        <vt:i4>1835069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_Toc86397014</vt:lpwstr>
      </vt:variant>
      <vt:variant>
        <vt:i4>1769533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_Toc86397013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_Toc86397012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_Toc86397011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_Toc86397010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_Toc86397009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_Toc86397008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_Toc86397007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HD F</cp:lastModifiedBy>
  <cp:revision>2</cp:revision>
  <cp:lastPrinted>2008-09-02T05:16:00Z</cp:lastPrinted>
  <dcterms:created xsi:type="dcterms:W3CDTF">2021-10-29T02:52:00Z</dcterms:created>
  <dcterms:modified xsi:type="dcterms:W3CDTF">2021-10-29T02:52:00Z</dcterms:modified>
  <cp:category/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KSOProductBuildVer">
    <vt:lpwstr>2052-8.1.0.3363</vt:lpwstr>
  </property>
</Properties>
</file>